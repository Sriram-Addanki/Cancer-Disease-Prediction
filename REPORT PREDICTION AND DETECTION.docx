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59856B">
      <w:pPr>
        <w:pStyle w:val="2"/>
        <w:spacing w:before="73" w:line="290" w:lineRule="auto"/>
        <w:ind w:left="3327" w:right="1095" w:hanging="884"/>
        <w:jc w:val="left"/>
      </w:pPr>
      <w:r>
        <w:t>PREDICTION</w:t>
      </w:r>
      <w:r>
        <w:rPr>
          <w:spacing w:val="-15"/>
        </w:rPr>
        <w:t xml:space="preserve"> </w:t>
      </w:r>
      <w:r>
        <w:t>AND</w:t>
      </w:r>
      <w:r>
        <w:rPr>
          <w:spacing w:val="-15"/>
        </w:rPr>
        <w:t xml:space="preserve"> </w:t>
      </w:r>
      <w:r>
        <w:t>DETECTION</w:t>
      </w:r>
      <w:r>
        <w:rPr>
          <w:spacing w:val="-20"/>
        </w:rPr>
        <w:t xml:space="preserve"> </w:t>
      </w:r>
      <w:r>
        <w:t>OF CANCER</w:t>
      </w:r>
      <w:r>
        <w:rPr>
          <w:spacing w:val="40"/>
        </w:rPr>
        <w:t xml:space="preserve"> </w:t>
      </w:r>
      <w:r>
        <w:t>DISEASE</w:t>
      </w:r>
    </w:p>
    <w:p w14:paraId="7BEDC888">
      <w:pPr>
        <w:pStyle w:val="8"/>
        <w:spacing w:before="143"/>
        <w:rPr>
          <w:b/>
          <w:sz w:val="32"/>
        </w:rPr>
      </w:pPr>
    </w:p>
    <w:p w14:paraId="38C7B2B1">
      <w:pPr>
        <w:spacing w:before="0" w:line="280" w:lineRule="auto"/>
        <w:ind w:left="3504" w:right="3498" w:firstLine="10"/>
        <w:jc w:val="center"/>
        <w:rPr>
          <w:b/>
          <w:i/>
          <w:sz w:val="24"/>
        </w:rPr>
      </w:pPr>
      <w:r>
        <w:rPr>
          <w:b/>
          <w:i/>
          <w:sz w:val="24"/>
        </w:rPr>
        <w:t xml:space="preserve">A project report submitted to </w:t>
      </w:r>
      <w:r>
        <w:rPr>
          <w:b/>
          <w:i/>
          <w:spacing w:val="-2"/>
          <w:sz w:val="24"/>
        </w:rPr>
        <w:t>MALLA</w:t>
      </w:r>
      <w:r>
        <w:rPr>
          <w:b/>
          <w:i/>
          <w:spacing w:val="-13"/>
          <w:sz w:val="24"/>
        </w:rPr>
        <w:t xml:space="preserve"> </w:t>
      </w:r>
      <w:r>
        <w:rPr>
          <w:b/>
          <w:i/>
          <w:spacing w:val="-2"/>
          <w:sz w:val="24"/>
        </w:rPr>
        <w:t>REDDY</w:t>
      </w:r>
      <w:r>
        <w:rPr>
          <w:b/>
          <w:i/>
          <w:spacing w:val="-10"/>
          <w:sz w:val="24"/>
        </w:rPr>
        <w:t xml:space="preserve"> </w:t>
      </w:r>
      <w:r>
        <w:rPr>
          <w:b/>
          <w:i/>
          <w:spacing w:val="-2"/>
          <w:sz w:val="24"/>
        </w:rPr>
        <w:t>UNIVERSITY</w:t>
      </w:r>
    </w:p>
    <w:p w14:paraId="02E12527">
      <w:pPr>
        <w:spacing w:before="0" w:line="266" w:lineRule="exact"/>
        <w:ind w:left="623" w:right="287" w:firstLine="0"/>
        <w:jc w:val="center"/>
        <w:rPr>
          <w:b/>
          <w:i/>
          <w:sz w:val="24"/>
        </w:rPr>
      </w:pPr>
      <w:r>
        <w:rPr>
          <w:b/>
          <w:i/>
          <w:sz w:val="24"/>
        </w:rPr>
        <w:t>in</w:t>
      </w:r>
      <w:r>
        <w:rPr>
          <w:b/>
          <w:i/>
          <w:spacing w:val="-3"/>
          <w:sz w:val="24"/>
        </w:rPr>
        <w:t xml:space="preserve"> </w:t>
      </w:r>
      <w:r>
        <w:rPr>
          <w:b/>
          <w:i/>
          <w:sz w:val="24"/>
        </w:rPr>
        <w:t>partial</w:t>
      </w:r>
      <w:r>
        <w:rPr>
          <w:b/>
          <w:i/>
          <w:spacing w:val="-5"/>
          <w:sz w:val="24"/>
        </w:rPr>
        <w:t xml:space="preserve"> </w:t>
      </w:r>
      <w:r>
        <w:rPr>
          <w:b/>
          <w:i/>
          <w:sz w:val="24"/>
        </w:rPr>
        <w:t>fulfillment</w:t>
      </w:r>
      <w:r>
        <w:rPr>
          <w:b/>
          <w:i/>
          <w:spacing w:val="7"/>
          <w:sz w:val="24"/>
        </w:rPr>
        <w:t xml:space="preserve"> </w:t>
      </w:r>
      <w:r>
        <w:rPr>
          <w:b/>
          <w:i/>
          <w:sz w:val="24"/>
        </w:rPr>
        <w:t>of</w:t>
      </w:r>
      <w:r>
        <w:rPr>
          <w:b/>
          <w:i/>
          <w:spacing w:val="-6"/>
          <w:sz w:val="24"/>
        </w:rPr>
        <w:t xml:space="preserve"> </w:t>
      </w:r>
      <w:r>
        <w:rPr>
          <w:b/>
          <w:i/>
          <w:sz w:val="24"/>
        </w:rPr>
        <w:t>the</w:t>
      </w:r>
      <w:r>
        <w:rPr>
          <w:b/>
          <w:i/>
          <w:spacing w:val="-14"/>
          <w:sz w:val="24"/>
        </w:rPr>
        <w:t xml:space="preserve"> </w:t>
      </w:r>
      <w:r>
        <w:rPr>
          <w:b/>
          <w:i/>
          <w:sz w:val="24"/>
        </w:rPr>
        <w:t>requirements</w:t>
      </w:r>
      <w:r>
        <w:rPr>
          <w:b/>
          <w:i/>
          <w:spacing w:val="-6"/>
          <w:sz w:val="24"/>
        </w:rPr>
        <w:t xml:space="preserve"> </w:t>
      </w:r>
      <w:r>
        <w:rPr>
          <w:b/>
          <w:i/>
          <w:sz w:val="24"/>
        </w:rPr>
        <w:t>for</w:t>
      </w:r>
      <w:r>
        <w:rPr>
          <w:b/>
          <w:i/>
          <w:spacing w:val="-9"/>
          <w:sz w:val="24"/>
        </w:rPr>
        <w:t xml:space="preserve"> </w:t>
      </w:r>
      <w:r>
        <w:rPr>
          <w:b/>
          <w:i/>
          <w:sz w:val="24"/>
        </w:rPr>
        <w:t>the</w:t>
      </w:r>
      <w:r>
        <w:rPr>
          <w:b/>
          <w:i/>
          <w:spacing w:val="-9"/>
          <w:sz w:val="24"/>
        </w:rPr>
        <w:t xml:space="preserve"> </w:t>
      </w:r>
      <w:r>
        <w:rPr>
          <w:b/>
          <w:i/>
          <w:sz w:val="24"/>
        </w:rPr>
        <w:t>award</w:t>
      </w:r>
      <w:r>
        <w:rPr>
          <w:b/>
          <w:i/>
          <w:spacing w:val="-2"/>
          <w:sz w:val="24"/>
        </w:rPr>
        <w:t xml:space="preserve"> </w:t>
      </w:r>
      <w:r>
        <w:rPr>
          <w:b/>
          <w:i/>
          <w:sz w:val="24"/>
        </w:rPr>
        <w:t>of</w:t>
      </w:r>
      <w:r>
        <w:rPr>
          <w:b/>
          <w:i/>
          <w:spacing w:val="-2"/>
          <w:sz w:val="24"/>
        </w:rPr>
        <w:t xml:space="preserve"> </w:t>
      </w:r>
      <w:r>
        <w:rPr>
          <w:b/>
          <w:i/>
          <w:sz w:val="24"/>
        </w:rPr>
        <w:t>degree</w:t>
      </w:r>
      <w:r>
        <w:rPr>
          <w:b/>
          <w:i/>
          <w:spacing w:val="-4"/>
          <w:sz w:val="24"/>
        </w:rPr>
        <w:t xml:space="preserve"> </w:t>
      </w:r>
      <w:r>
        <w:rPr>
          <w:b/>
          <w:i/>
          <w:spacing w:val="-5"/>
          <w:sz w:val="24"/>
        </w:rPr>
        <w:t>of</w:t>
      </w:r>
    </w:p>
    <w:p w14:paraId="40993D74">
      <w:pPr>
        <w:pStyle w:val="8"/>
        <w:rPr>
          <w:b/>
          <w:i/>
          <w:sz w:val="24"/>
        </w:rPr>
      </w:pPr>
    </w:p>
    <w:p w14:paraId="2779A3EC">
      <w:pPr>
        <w:pStyle w:val="8"/>
        <w:spacing w:before="2"/>
        <w:rPr>
          <w:b/>
          <w:i/>
          <w:sz w:val="24"/>
        </w:rPr>
      </w:pPr>
    </w:p>
    <w:p w14:paraId="78274509">
      <w:pPr>
        <w:pStyle w:val="4"/>
        <w:ind w:right="620"/>
        <w:jc w:val="center"/>
      </w:pPr>
      <w:r>
        <w:t>BACHELOR</w:t>
      </w:r>
      <w:r>
        <w:rPr>
          <w:spacing w:val="-12"/>
        </w:rPr>
        <w:t xml:space="preserve"> </w:t>
      </w:r>
      <w:r>
        <w:t>OF</w:t>
      </w:r>
      <w:r>
        <w:rPr>
          <w:spacing w:val="-9"/>
        </w:rPr>
        <w:t xml:space="preserve"> </w:t>
      </w:r>
      <w:r>
        <w:rPr>
          <w:spacing w:val="-2"/>
        </w:rPr>
        <w:t>TECHNOLGY</w:t>
      </w:r>
    </w:p>
    <w:p w14:paraId="6D35B573">
      <w:pPr>
        <w:spacing w:before="52"/>
        <w:ind w:left="623" w:right="595" w:firstLine="0"/>
        <w:jc w:val="center"/>
        <w:rPr>
          <w:b/>
          <w:sz w:val="28"/>
        </w:rPr>
      </w:pPr>
      <w:r>
        <w:rPr>
          <w:b/>
          <w:spacing w:val="-5"/>
          <w:sz w:val="28"/>
        </w:rPr>
        <w:t>in</w:t>
      </w:r>
    </w:p>
    <w:p w14:paraId="374F6B34">
      <w:pPr>
        <w:pStyle w:val="4"/>
        <w:spacing w:before="48"/>
        <w:ind w:left="1658"/>
      </w:pPr>
      <w:r>
        <w:t>COMPUTER</w:t>
      </w:r>
      <w:r>
        <w:rPr>
          <w:spacing w:val="-11"/>
        </w:rPr>
        <w:t xml:space="preserve"> </w:t>
      </w:r>
      <w:r>
        <w:t>SCIENCE</w:t>
      </w:r>
      <w:r>
        <w:rPr>
          <w:spacing w:val="-5"/>
        </w:rPr>
        <w:t xml:space="preserve"> </w:t>
      </w:r>
      <w:r>
        <w:t>&amp;</w:t>
      </w:r>
      <w:r>
        <w:rPr>
          <w:spacing w:val="-17"/>
        </w:rPr>
        <w:t xml:space="preserve"> </w:t>
      </w:r>
      <w:r>
        <w:t>ENGINEERING</w:t>
      </w:r>
      <w:r>
        <w:rPr>
          <w:spacing w:val="-5"/>
        </w:rPr>
        <w:t xml:space="preserve"> </w:t>
      </w:r>
      <w:r>
        <w:t>(AI</w:t>
      </w:r>
      <w:r>
        <w:rPr>
          <w:spacing w:val="-3"/>
        </w:rPr>
        <w:t xml:space="preserve"> </w:t>
      </w:r>
      <w:r>
        <w:t>&amp;</w:t>
      </w:r>
      <w:r>
        <w:rPr>
          <w:spacing w:val="-16"/>
        </w:rPr>
        <w:t xml:space="preserve"> </w:t>
      </w:r>
      <w:r>
        <w:rPr>
          <w:spacing w:val="-5"/>
        </w:rPr>
        <w:t>ML)</w:t>
      </w:r>
    </w:p>
    <w:p w14:paraId="18ABFCA0">
      <w:pPr>
        <w:pStyle w:val="8"/>
        <w:spacing w:before="219"/>
        <w:rPr>
          <w:b/>
        </w:rPr>
      </w:pPr>
    </w:p>
    <w:p w14:paraId="5E2EF0EA">
      <w:pPr>
        <w:spacing w:before="0"/>
        <w:ind w:left="623" w:right="624" w:firstLine="0"/>
        <w:jc w:val="center"/>
        <w:rPr>
          <w:b/>
          <w:sz w:val="24"/>
        </w:rPr>
      </w:pPr>
      <w:r>
        <w:rPr>
          <w:b/>
          <w:sz w:val="24"/>
        </w:rPr>
        <w:t>Submitted</w:t>
      </w:r>
      <w:r>
        <w:rPr>
          <w:b/>
          <w:spacing w:val="-7"/>
          <w:sz w:val="24"/>
        </w:rPr>
        <w:t xml:space="preserve"> </w:t>
      </w:r>
      <w:r>
        <w:rPr>
          <w:b/>
          <w:spacing w:val="-5"/>
          <w:sz w:val="24"/>
        </w:rPr>
        <w:t>by</w:t>
      </w:r>
    </w:p>
    <w:p w14:paraId="75A199AF">
      <w:pPr>
        <w:pStyle w:val="8"/>
        <w:spacing w:before="125"/>
        <w:rPr>
          <w:b/>
          <w:sz w:val="24"/>
        </w:rPr>
      </w:pPr>
    </w:p>
    <w:p w14:paraId="64747596">
      <w:pPr>
        <w:pStyle w:val="5"/>
        <w:tabs>
          <w:tab w:val="left" w:pos="5142"/>
        </w:tabs>
        <w:spacing w:before="1"/>
        <w:ind w:left="2523" w:firstLine="840" w:firstLineChars="300"/>
        <w:rPr>
          <w:rFonts w:hint="default"/>
          <w:lang w:val="en-US"/>
        </w:rPr>
      </w:pPr>
      <w:r>
        <w:rPr>
          <w:rFonts w:hint="default"/>
          <w:lang w:val="en-US"/>
        </w:rPr>
        <w:t>A.Sriram</w:t>
      </w:r>
      <w:r>
        <w:tab/>
      </w:r>
      <w:r>
        <w:rPr>
          <w:spacing w:val="-2"/>
        </w:rPr>
        <w:t>2011CS02043</w:t>
      </w:r>
      <w:r>
        <w:rPr>
          <w:rFonts w:hint="default"/>
          <w:spacing w:val="-2"/>
          <w:lang w:val="en-US"/>
        </w:rPr>
        <w:t>4</w:t>
      </w:r>
    </w:p>
    <w:p w14:paraId="0C801EFD">
      <w:pPr>
        <w:pStyle w:val="8"/>
        <w:rPr>
          <w:b/>
        </w:rPr>
      </w:pPr>
    </w:p>
    <w:p w14:paraId="360CD77C">
      <w:pPr>
        <w:pStyle w:val="8"/>
        <w:rPr>
          <w:b/>
        </w:rPr>
      </w:pPr>
    </w:p>
    <w:p w14:paraId="3BE32F7F">
      <w:pPr>
        <w:pStyle w:val="8"/>
        <w:spacing w:before="36"/>
        <w:rPr>
          <w:b/>
        </w:rPr>
      </w:pPr>
    </w:p>
    <w:p w14:paraId="37F5938F">
      <w:pPr>
        <w:spacing w:before="0"/>
        <w:ind w:left="623" w:right="611" w:firstLine="0"/>
        <w:jc w:val="center"/>
        <w:rPr>
          <w:b/>
          <w:i/>
          <w:sz w:val="24"/>
        </w:rPr>
      </w:pPr>
      <w:r>
        <w:rPr>
          <w:b/>
          <w:i/>
          <w:sz w:val="24"/>
        </w:rPr>
        <w:t>Under the</w:t>
      </w:r>
      <w:r>
        <w:rPr>
          <w:b/>
          <w:i/>
          <w:spacing w:val="-1"/>
          <w:sz w:val="24"/>
        </w:rPr>
        <w:t xml:space="preserve"> </w:t>
      </w:r>
      <w:r>
        <w:rPr>
          <w:b/>
          <w:i/>
          <w:sz w:val="24"/>
        </w:rPr>
        <w:t>Guidance</w:t>
      </w:r>
      <w:r>
        <w:rPr>
          <w:b/>
          <w:i/>
          <w:spacing w:val="-3"/>
          <w:sz w:val="24"/>
        </w:rPr>
        <w:t xml:space="preserve"> </w:t>
      </w:r>
      <w:r>
        <w:rPr>
          <w:b/>
          <w:i/>
          <w:spacing w:val="-5"/>
          <w:sz w:val="24"/>
        </w:rPr>
        <w:t>of</w:t>
      </w:r>
    </w:p>
    <w:p w14:paraId="51D0A4BD">
      <w:pPr>
        <w:pStyle w:val="8"/>
        <w:spacing w:before="42"/>
        <w:rPr>
          <w:b/>
          <w:i/>
          <w:sz w:val="24"/>
        </w:rPr>
      </w:pPr>
    </w:p>
    <w:p w14:paraId="666BB536">
      <w:pPr>
        <w:spacing w:before="0" w:line="480" w:lineRule="auto"/>
        <w:ind w:left="3965" w:right="2962" w:firstLine="0"/>
        <w:jc w:val="left"/>
        <w:rPr>
          <w:b/>
          <w:i/>
          <w:sz w:val="28"/>
        </w:rPr>
      </w:pPr>
      <w:r>
        <w:rPr>
          <w:b/>
          <w:i/>
          <w:sz w:val="28"/>
        </w:rPr>
        <w:t>N.V.P.R.</w:t>
      </w:r>
      <w:r>
        <w:rPr>
          <w:b/>
          <w:i/>
          <w:spacing w:val="-18"/>
          <w:sz w:val="28"/>
        </w:rPr>
        <w:t xml:space="preserve"> </w:t>
      </w:r>
      <w:r>
        <w:rPr>
          <w:b/>
          <w:i/>
          <w:sz w:val="28"/>
        </w:rPr>
        <w:t>Rajeswari Assistant</w:t>
      </w:r>
      <w:r>
        <w:rPr>
          <w:b/>
          <w:i/>
          <w:spacing w:val="-17"/>
          <w:sz w:val="28"/>
        </w:rPr>
        <w:t xml:space="preserve"> </w:t>
      </w:r>
      <w:r>
        <w:rPr>
          <w:b/>
          <w:i/>
          <w:spacing w:val="-2"/>
          <w:sz w:val="28"/>
        </w:rPr>
        <w:t>Professor</w:t>
      </w:r>
    </w:p>
    <w:p w14:paraId="39CEE0A8">
      <w:pPr>
        <w:pStyle w:val="8"/>
        <w:rPr>
          <w:b/>
          <w:i/>
        </w:rPr>
      </w:pPr>
    </w:p>
    <w:p w14:paraId="7FBAEDA3">
      <w:pPr>
        <w:pStyle w:val="8"/>
        <w:rPr>
          <w:b/>
          <w:i/>
        </w:rPr>
      </w:pPr>
    </w:p>
    <w:p w14:paraId="4C95E81D">
      <w:pPr>
        <w:pStyle w:val="8"/>
        <w:rPr>
          <w:b/>
          <w:i/>
        </w:rPr>
      </w:pPr>
    </w:p>
    <w:p w14:paraId="6F1B4505">
      <w:pPr>
        <w:pStyle w:val="8"/>
        <w:rPr>
          <w:b/>
          <w:i/>
        </w:rPr>
      </w:pPr>
    </w:p>
    <w:p w14:paraId="0CCDF8B1">
      <w:pPr>
        <w:pStyle w:val="8"/>
        <w:rPr>
          <w:b/>
          <w:i/>
        </w:rPr>
      </w:pPr>
    </w:p>
    <w:p w14:paraId="6167E03C">
      <w:pPr>
        <w:pStyle w:val="8"/>
        <w:rPr>
          <w:b/>
          <w:i/>
        </w:rPr>
      </w:pPr>
    </w:p>
    <w:p w14:paraId="1FF35723">
      <w:pPr>
        <w:pStyle w:val="8"/>
        <w:spacing w:before="77"/>
        <w:rPr>
          <w:b/>
          <w:i/>
        </w:rPr>
      </w:pPr>
    </w:p>
    <w:p w14:paraId="7D201861">
      <w:pPr>
        <w:spacing w:before="0"/>
        <w:ind w:left="1687" w:right="0" w:firstLine="0"/>
        <w:jc w:val="left"/>
        <w:rPr>
          <w:b/>
          <w:sz w:val="24"/>
        </w:rPr>
      </w:pPr>
      <w:r>
        <w:rPr>
          <w:b/>
          <w:sz w:val="24"/>
        </w:rPr>
        <w:t>DEPARTMENT</w:t>
      </w:r>
      <w:r>
        <w:rPr>
          <w:b/>
          <w:spacing w:val="-5"/>
          <w:sz w:val="24"/>
        </w:rPr>
        <w:t xml:space="preserve"> </w:t>
      </w:r>
      <w:r>
        <w:rPr>
          <w:b/>
          <w:sz w:val="24"/>
        </w:rPr>
        <w:t>OF</w:t>
      </w:r>
      <w:r>
        <w:rPr>
          <w:b/>
          <w:spacing w:val="-15"/>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&amp;</w:t>
      </w:r>
      <w:r>
        <w:rPr>
          <w:b/>
          <w:spacing w:val="-3"/>
          <w:sz w:val="24"/>
        </w:rPr>
        <w:t xml:space="preserve"> </w:t>
      </w:r>
      <w:r>
        <w:rPr>
          <w:b/>
          <w:sz w:val="24"/>
        </w:rPr>
        <w:t>ENGINEERING</w:t>
      </w:r>
      <w:r>
        <w:rPr>
          <w:b/>
          <w:spacing w:val="-5"/>
          <w:sz w:val="24"/>
        </w:rPr>
        <w:t xml:space="preserve"> </w:t>
      </w:r>
      <w:r>
        <w:rPr>
          <w:b/>
          <w:sz w:val="24"/>
        </w:rPr>
        <w:t>(AI</w:t>
      </w:r>
      <w:r>
        <w:rPr>
          <w:b/>
          <w:spacing w:val="-6"/>
          <w:sz w:val="24"/>
        </w:rPr>
        <w:t xml:space="preserve"> </w:t>
      </w:r>
      <w:r>
        <w:rPr>
          <w:b/>
          <w:sz w:val="24"/>
        </w:rPr>
        <w:t>&amp;</w:t>
      </w:r>
      <w:r>
        <w:rPr>
          <w:b/>
          <w:spacing w:val="-7"/>
          <w:sz w:val="24"/>
        </w:rPr>
        <w:t xml:space="preserve"> </w:t>
      </w:r>
      <w:r>
        <w:rPr>
          <w:b/>
          <w:spacing w:val="-5"/>
          <w:sz w:val="24"/>
        </w:rPr>
        <w:t>ML)</w:t>
      </w:r>
    </w:p>
    <w:p w14:paraId="458274F4">
      <w:pPr>
        <w:pStyle w:val="8"/>
        <w:rPr>
          <w:b/>
          <w:sz w:val="18"/>
        </w:rPr>
      </w:pPr>
      <w:r>
        <w:drawing>
          <wp:anchor distT="0" distB="0" distL="0" distR="0" simplePos="0" relativeHeight="251662336" behindDoc="1" locked="0" layoutInCell="1" allowOverlap="1">
            <wp:simplePos x="0" y="0"/>
            <wp:positionH relativeFrom="page">
              <wp:posOffset>1208405</wp:posOffset>
            </wp:positionH>
            <wp:positionV relativeFrom="paragraph">
              <wp:posOffset>146685</wp:posOffset>
            </wp:positionV>
            <wp:extent cx="5422265" cy="70929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422312" cy="709517"/>
                    </a:xfrm>
                    <a:prstGeom prst="rect">
                      <a:avLst/>
                    </a:prstGeom>
                  </pic:spPr>
                </pic:pic>
              </a:graphicData>
            </a:graphic>
          </wp:anchor>
        </w:drawing>
      </w:r>
    </w:p>
    <w:p w14:paraId="560E53C3">
      <w:pPr>
        <w:spacing w:before="0"/>
        <w:ind w:left="624" w:right="1" w:firstLine="0"/>
        <w:jc w:val="center"/>
        <w:rPr>
          <w:rFonts w:ascii="Calibri"/>
          <w:sz w:val="22"/>
        </w:rPr>
      </w:pPr>
      <w:r>
        <w:rPr>
          <w:rFonts w:ascii="Calibri"/>
          <w:spacing w:val="-4"/>
          <w:sz w:val="22"/>
        </w:rPr>
        <w:t>2023</w:t>
      </w:r>
    </w:p>
    <w:p w14:paraId="0770DF2D">
      <w:pPr>
        <w:spacing w:after="0"/>
        <w:jc w:val="center"/>
        <w:rPr>
          <w:rFonts w:ascii="Calibri"/>
          <w:sz w:val="22"/>
        </w:rPr>
        <w:sectPr>
          <w:type w:val="continuous"/>
          <w:pgSz w:w="11920" w:h="16860"/>
          <w:pgMar w:top="1920" w:right="720" w:bottom="280" w:left="10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62EA863B">
      <w:pPr>
        <w:pStyle w:val="8"/>
        <w:ind w:left="520"/>
        <w:rPr>
          <w:rFonts w:ascii="Calibri"/>
          <w:sz w:val="20"/>
        </w:rPr>
      </w:pPr>
      <w:r>
        <w:rPr>
          <w:rFonts w:ascii="Calibri"/>
          <w:sz w:val="20"/>
        </w:rPr>
        <w:drawing>
          <wp:inline distT="0" distB="0" distL="0" distR="0">
            <wp:extent cx="5888990" cy="70358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889302" cy="704088"/>
                    </a:xfrm>
                    <a:prstGeom prst="rect">
                      <a:avLst/>
                    </a:prstGeom>
                  </pic:spPr>
                </pic:pic>
              </a:graphicData>
            </a:graphic>
          </wp:inline>
        </w:drawing>
      </w:r>
    </w:p>
    <w:p w14:paraId="2F12CC6D">
      <w:pPr>
        <w:pStyle w:val="8"/>
        <w:rPr>
          <w:rFonts w:ascii="Calibri"/>
        </w:rPr>
      </w:pPr>
    </w:p>
    <w:p w14:paraId="0ED909B0">
      <w:pPr>
        <w:pStyle w:val="8"/>
        <w:spacing w:before="201"/>
        <w:rPr>
          <w:rFonts w:ascii="Calibri"/>
        </w:rPr>
      </w:pPr>
    </w:p>
    <w:p w14:paraId="0483DB2C">
      <w:pPr>
        <w:spacing w:before="0"/>
        <w:ind w:left="623" w:right="623" w:firstLine="0"/>
        <w:jc w:val="center"/>
        <w:rPr>
          <w:b/>
          <w:sz w:val="28"/>
        </w:rPr>
      </w:pPr>
      <w:r>
        <w:rPr>
          <w:b/>
          <w:sz w:val="28"/>
          <w:u w:val="thick"/>
        </w:rPr>
        <w:t>COLLEGE</w:t>
      </w:r>
      <w:r>
        <w:rPr>
          <w:b/>
          <w:spacing w:val="-8"/>
          <w:sz w:val="28"/>
          <w:u w:val="thick"/>
        </w:rPr>
        <w:t xml:space="preserve"> </w:t>
      </w:r>
      <w:r>
        <w:rPr>
          <w:b/>
          <w:spacing w:val="-2"/>
          <w:sz w:val="28"/>
          <w:u w:val="thick"/>
        </w:rPr>
        <w:t>CERTIFICATE</w:t>
      </w:r>
    </w:p>
    <w:p w14:paraId="5EBDED0D">
      <w:pPr>
        <w:pStyle w:val="8"/>
        <w:spacing w:before="80"/>
        <w:rPr>
          <w:b/>
          <w:sz w:val="32"/>
        </w:rPr>
      </w:pPr>
    </w:p>
    <w:p w14:paraId="411F8B22">
      <w:pPr>
        <w:pStyle w:val="3"/>
        <w:spacing w:line="360" w:lineRule="auto"/>
        <w:ind w:left="766" w:right="258" w:firstLine="715"/>
        <w:jc w:val="both"/>
      </w:pPr>
      <w:r>
        <w:t>This</w:t>
      </w:r>
      <w:r>
        <w:rPr>
          <w:spacing w:val="-9"/>
        </w:rPr>
        <w:t xml:space="preserve"> </w:t>
      </w:r>
      <w:r>
        <w:t>is</w:t>
      </w:r>
      <w:r>
        <w:rPr>
          <w:spacing w:val="-9"/>
        </w:rPr>
        <w:t xml:space="preserve"> </w:t>
      </w:r>
      <w:r>
        <w:t>to</w:t>
      </w:r>
      <w:r>
        <w:rPr>
          <w:spacing w:val="-10"/>
        </w:rPr>
        <w:t xml:space="preserve"> </w:t>
      </w:r>
      <w:r>
        <w:t>certify</w:t>
      </w:r>
      <w:r>
        <w:rPr>
          <w:spacing w:val="-4"/>
        </w:rPr>
        <w:t xml:space="preserve"> </w:t>
      </w:r>
      <w:r>
        <w:t>that</w:t>
      </w:r>
      <w:r>
        <w:rPr>
          <w:spacing w:val="-6"/>
        </w:rPr>
        <w:t xml:space="preserve"> </w:t>
      </w:r>
      <w:r>
        <w:t>this</w:t>
      </w:r>
      <w:r>
        <w:rPr>
          <w:spacing w:val="-7"/>
        </w:rPr>
        <w:t xml:space="preserve"> </w:t>
      </w:r>
      <w:r>
        <w:t>is</w:t>
      </w:r>
      <w:r>
        <w:rPr>
          <w:spacing w:val="-10"/>
        </w:rPr>
        <w:t xml:space="preserve"> </w:t>
      </w:r>
      <w:r>
        <w:t>the</w:t>
      </w:r>
      <w:r>
        <w:rPr>
          <w:spacing w:val="-12"/>
        </w:rPr>
        <w:t xml:space="preserve"> </w:t>
      </w:r>
      <w:r>
        <w:t>bonafide</w:t>
      </w:r>
      <w:r>
        <w:rPr>
          <w:spacing w:val="-7"/>
        </w:rPr>
        <w:t xml:space="preserve"> </w:t>
      </w:r>
      <w:r>
        <w:t>record</w:t>
      </w:r>
      <w:r>
        <w:rPr>
          <w:spacing w:val="-7"/>
        </w:rPr>
        <w:t xml:space="preserve"> </w:t>
      </w:r>
      <w:r>
        <w:t>of</w:t>
      </w:r>
      <w:r>
        <w:rPr>
          <w:spacing w:val="-7"/>
        </w:rPr>
        <w:t xml:space="preserve"> </w:t>
      </w:r>
      <w:r>
        <w:t>the</w:t>
      </w:r>
      <w:r>
        <w:rPr>
          <w:spacing w:val="-7"/>
        </w:rPr>
        <w:t xml:space="preserve"> </w:t>
      </w:r>
      <w:r>
        <w:t xml:space="preserve">application development entitled, </w:t>
      </w:r>
      <w:r>
        <w:rPr>
          <w:rFonts w:ascii="Times New Roman"/>
          <w:b/>
          <w:sz w:val="28"/>
        </w:rPr>
        <w:t>Prediction and Detection of Cancer disease in Human</w:t>
      </w:r>
      <w:r>
        <w:rPr>
          <w:rFonts w:ascii="Times New Roman"/>
          <w:b/>
          <w:spacing w:val="-6"/>
          <w:sz w:val="28"/>
        </w:rPr>
        <w:t xml:space="preserve"> </w:t>
      </w:r>
      <w:r>
        <w:rPr>
          <w:rFonts w:ascii="Times New Roman"/>
          <w:b/>
          <w:sz w:val="28"/>
        </w:rPr>
        <w:t>beings</w:t>
      </w:r>
      <w:r>
        <w:rPr>
          <w:rFonts w:ascii="Times New Roman"/>
          <w:b/>
          <w:spacing w:val="-4"/>
          <w:sz w:val="28"/>
        </w:rPr>
        <w:t xml:space="preserve"> </w:t>
      </w:r>
      <w:r>
        <w:rPr>
          <w:rFonts w:ascii="Times New Roman"/>
          <w:b/>
          <w:sz w:val="28"/>
        </w:rPr>
        <w:t>Using</w:t>
      </w:r>
      <w:r>
        <w:rPr>
          <w:rFonts w:ascii="Times New Roman"/>
          <w:b/>
          <w:spacing w:val="-4"/>
          <w:sz w:val="28"/>
        </w:rPr>
        <w:t xml:space="preserve"> </w:t>
      </w:r>
      <w:r>
        <w:rPr>
          <w:rFonts w:ascii="Times New Roman"/>
          <w:b/>
          <w:sz w:val="28"/>
        </w:rPr>
        <w:t>Machine</w:t>
      </w:r>
      <w:r>
        <w:rPr>
          <w:rFonts w:ascii="Times New Roman"/>
          <w:b/>
          <w:spacing w:val="-5"/>
          <w:sz w:val="28"/>
        </w:rPr>
        <w:t xml:space="preserve"> </w:t>
      </w:r>
      <w:r>
        <w:rPr>
          <w:rFonts w:ascii="Times New Roman"/>
          <w:b/>
          <w:sz w:val="28"/>
        </w:rPr>
        <w:t>Learning</w:t>
      </w:r>
      <w:r>
        <w:rPr>
          <w:rFonts w:ascii="Times New Roman"/>
          <w:b/>
          <w:spacing w:val="-6"/>
          <w:sz w:val="28"/>
        </w:rPr>
        <w:t xml:space="preserve"> </w:t>
      </w:r>
      <w:r>
        <w:t xml:space="preserve">Submitted by </w:t>
      </w:r>
      <w:r>
        <w:rPr>
          <w:rFonts w:hint="default"/>
          <w:lang w:val="en-US"/>
        </w:rPr>
        <w:t>A.Sriram</w:t>
      </w:r>
      <w:r>
        <w:t xml:space="preserve"> (2011CS02043</w:t>
      </w:r>
      <w:r>
        <w:rPr>
          <w:rFonts w:hint="default"/>
          <w:lang w:val="en-US"/>
        </w:rPr>
        <w:t>4</w:t>
      </w:r>
      <w:r>
        <w:t>), B. Tech III year I semester, Department of CSE(AI&amp;ML) during the year 2022-23. The results embodied in the report have not been submitted to any other university or institute</w:t>
      </w:r>
      <w:r>
        <w:rPr>
          <w:spacing w:val="40"/>
        </w:rPr>
        <w:t xml:space="preserve"> </w:t>
      </w:r>
      <w:r>
        <w:t>for the award of any</w:t>
      </w:r>
      <w:r>
        <w:rPr>
          <w:spacing w:val="40"/>
        </w:rPr>
        <w:t xml:space="preserve"> </w:t>
      </w:r>
      <w:r>
        <w:t>degree or diploma</w:t>
      </w:r>
    </w:p>
    <w:p w14:paraId="3078B239">
      <w:pPr>
        <w:pStyle w:val="8"/>
        <w:rPr>
          <w:rFonts w:ascii="Calibri"/>
          <w:sz w:val="32"/>
        </w:rPr>
      </w:pPr>
    </w:p>
    <w:p w14:paraId="41BDFBBF">
      <w:pPr>
        <w:pStyle w:val="8"/>
        <w:rPr>
          <w:rFonts w:ascii="Calibri"/>
          <w:sz w:val="32"/>
        </w:rPr>
      </w:pPr>
    </w:p>
    <w:p w14:paraId="7B84322F">
      <w:pPr>
        <w:pStyle w:val="8"/>
        <w:rPr>
          <w:rFonts w:ascii="Calibri"/>
          <w:sz w:val="32"/>
        </w:rPr>
      </w:pPr>
    </w:p>
    <w:p w14:paraId="2AA599A6">
      <w:pPr>
        <w:pStyle w:val="8"/>
        <w:spacing w:before="153"/>
        <w:rPr>
          <w:rFonts w:ascii="Calibri"/>
          <w:sz w:val="32"/>
        </w:rPr>
      </w:pPr>
    </w:p>
    <w:p w14:paraId="3BCFCC0B">
      <w:pPr>
        <w:tabs>
          <w:tab w:val="left" w:pos="5118"/>
        </w:tabs>
        <w:spacing w:before="0"/>
        <w:ind w:left="598" w:right="0" w:firstLine="240" w:firstLineChars="100"/>
        <w:jc w:val="left"/>
        <w:rPr>
          <w:b/>
          <w:sz w:val="24"/>
        </w:rPr>
      </w:pPr>
      <w:r>
        <w:rPr>
          <w:b/>
          <w:sz w:val="24"/>
        </w:rPr>
        <w:t>INTERNAL</w:t>
      </w:r>
      <w:r>
        <w:rPr>
          <w:b/>
          <w:spacing w:val="-4"/>
          <w:sz w:val="24"/>
        </w:rPr>
        <w:t xml:space="preserve"> GUIDE</w:t>
      </w:r>
      <w:r>
        <w:rPr>
          <w:b/>
          <w:sz w:val="24"/>
        </w:rPr>
        <w:tab/>
      </w:r>
      <w:r>
        <w:rPr>
          <w:rFonts w:hint="default"/>
          <w:b/>
          <w:sz w:val="24"/>
          <w:lang w:val="en-US"/>
        </w:rPr>
        <w:t xml:space="preserve">      </w:t>
      </w:r>
      <w:bookmarkStart w:id="12" w:name="_GoBack"/>
      <w:bookmarkEnd w:id="12"/>
      <w:r>
        <w:rPr>
          <w:rFonts w:hint="default"/>
          <w:b/>
          <w:sz w:val="24"/>
          <w:lang w:val="en-US"/>
        </w:rPr>
        <w:t xml:space="preserve"> </w:t>
      </w:r>
      <w:r>
        <w:rPr>
          <w:b/>
          <w:sz w:val="24"/>
        </w:rPr>
        <w:t>HEAD</w:t>
      </w:r>
      <w:r>
        <w:rPr>
          <w:b/>
          <w:spacing w:val="-6"/>
          <w:sz w:val="24"/>
        </w:rPr>
        <w:t xml:space="preserve"> </w:t>
      </w:r>
      <w:r>
        <w:rPr>
          <w:b/>
          <w:sz w:val="24"/>
        </w:rPr>
        <w:t>OF</w:t>
      </w:r>
      <w:r>
        <w:rPr>
          <w:b/>
          <w:spacing w:val="-15"/>
          <w:sz w:val="24"/>
        </w:rPr>
        <w:t xml:space="preserve"> </w:t>
      </w:r>
      <w:r>
        <w:rPr>
          <w:b/>
          <w:sz w:val="24"/>
        </w:rPr>
        <w:t>THE</w:t>
      </w:r>
      <w:r>
        <w:rPr>
          <w:b/>
          <w:spacing w:val="-1"/>
          <w:sz w:val="24"/>
        </w:rPr>
        <w:t xml:space="preserve"> </w:t>
      </w:r>
      <w:r>
        <w:rPr>
          <w:b/>
          <w:spacing w:val="-2"/>
          <w:sz w:val="24"/>
        </w:rPr>
        <w:t>DEPARTMENT</w:t>
      </w:r>
    </w:p>
    <w:p w14:paraId="6505E285">
      <w:pPr>
        <w:pStyle w:val="8"/>
        <w:spacing w:before="248"/>
        <w:rPr>
          <w:b/>
          <w:sz w:val="24"/>
        </w:rPr>
      </w:pPr>
    </w:p>
    <w:p w14:paraId="393557A6">
      <w:pPr>
        <w:tabs>
          <w:tab w:val="left" w:pos="5569"/>
        </w:tabs>
        <w:spacing w:before="1"/>
        <w:ind w:left="310" w:right="0" w:firstLine="560" w:firstLineChars="200"/>
        <w:jc w:val="left"/>
        <w:rPr>
          <w:b/>
          <w:sz w:val="28"/>
        </w:rPr>
      </w:pPr>
      <w:r>
        <w:rPr>
          <w:b/>
          <w:i/>
          <w:sz w:val="28"/>
        </w:rPr>
        <w:t>N.V.P.R.</w:t>
      </w:r>
      <w:r>
        <w:rPr>
          <w:b/>
          <w:i/>
          <w:spacing w:val="51"/>
          <w:sz w:val="28"/>
        </w:rPr>
        <w:t xml:space="preserve"> </w:t>
      </w:r>
      <w:r>
        <w:rPr>
          <w:b/>
          <w:spacing w:val="-2"/>
          <w:sz w:val="28"/>
        </w:rPr>
        <w:t>Rajeswari</w:t>
      </w:r>
      <w:r>
        <w:rPr>
          <w:b/>
          <w:sz w:val="28"/>
        </w:rPr>
        <w:tab/>
      </w:r>
      <w:r>
        <w:rPr>
          <w:b/>
          <w:sz w:val="28"/>
        </w:rPr>
        <w:t>Dr.Thayyaba</w:t>
      </w:r>
      <w:r>
        <w:rPr>
          <w:b/>
          <w:spacing w:val="-12"/>
          <w:sz w:val="28"/>
        </w:rPr>
        <w:t xml:space="preserve"> </w:t>
      </w:r>
      <w:r>
        <w:rPr>
          <w:b/>
          <w:spacing w:val="-2"/>
          <w:sz w:val="28"/>
        </w:rPr>
        <w:t>Khatoon</w:t>
      </w:r>
    </w:p>
    <w:p w14:paraId="1600CB6C">
      <w:pPr>
        <w:tabs>
          <w:tab w:val="left" w:pos="6145"/>
        </w:tabs>
        <w:spacing w:before="230"/>
        <w:ind w:right="0" w:firstLine="840" w:firstLineChars="300"/>
        <w:jc w:val="left"/>
        <w:rPr>
          <w:b/>
          <w:sz w:val="28"/>
        </w:rPr>
      </w:pPr>
      <w:r>
        <w:rPr>
          <w:b/>
          <w:i/>
          <w:sz w:val="28"/>
        </w:rPr>
        <w:t>Assistant</w:t>
      </w:r>
      <w:r>
        <w:rPr>
          <w:b/>
          <w:i/>
          <w:spacing w:val="-10"/>
          <w:sz w:val="28"/>
        </w:rPr>
        <w:t xml:space="preserve"> </w:t>
      </w:r>
      <w:r>
        <w:rPr>
          <w:b/>
          <w:spacing w:val="-2"/>
          <w:sz w:val="28"/>
        </w:rPr>
        <w:t>Professor</w:t>
      </w:r>
      <w:r>
        <w:rPr>
          <w:b/>
          <w:sz w:val="28"/>
        </w:rPr>
        <w:tab/>
      </w:r>
      <w:r>
        <w:rPr>
          <w:b/>
          <w:spacing w:val="-2"/>
          <w:sz w:val="28"/>
        </w:rPr>
        <w:t>CSE(AI&amp;ML)</w:t>
      </w:r>
    </w:p>
    <w:p w14:paraId="2A98B78C">
      <w:pPr>
        <w:spacing w:after="0"/>
        <w:jc w:val="left"/>
        <w:rPr>
          <w:sz w:val="28"/>
        </w:rPr>
        <w:sectPr>
          <w:pgSz w:w="11920" w:h="16860"/>
          <w:pgMar w:top="840" w:right="720" w:bottom="280" w:left="10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052A278A">
      <w:pPr>
        <w:pStyle w:val="2"/>
        <w:spacing w:before="61"/>
        <w:ind w:left="623" w:right="29"/>
      </w:pPr>
      <w:r>
        <w:rPr>
          <w:spacing w:val="-2"/>
        </w:rPr>
        <w:t>ABSTRACT</w:t>
      </w:r>
    </w:p>
    <w:p w14:paraId="202B355C">
      <w:pPr>
        <w:pStyle w:val="8"/>
        <w:spacing w:before="174" w:line="360" w:lineRule="auto"/>
        <w:ind w:left="113" w:right="112" w:firstLine="124"/>
        <w:jc w:val="both"/>
      </w:pPr>
      <w:r>
        <w:t>Machine learning is used in almost all the</w:t>
      </w:r>
      <w:r>
        <w:rPr>
          <w:spacing w:val="-1"/>
        </w:rPr>
        <w:t xml:space="preserve"> </w:t>
      </w:r>
      <w:r>
        <w:t>medical fields by</w:t>
      </w:r>
      <w:r>
        <w:rPr>
          <w:spacing w:val="-4"/>
        </w:rPr>
        <w:t xml:space="preserve"> </w:t>
      </w:r>
      <w:r>
        <w:t>the</w:t>
      </w:r>
      <w:r>
        <w:rPr>
          <w:spacing w:val="-1"/>
        </w:rPr>
        <w:t xml:space="preserve"> </w:t>
      </w:r>
      <w:r>
        <w:t>diagnostics and doctors especially in predicting and detecting the risk of cancer. This growing trend of machine learning</w:t>
      </w:r>
      <w:r>
        <w:rPr>
          <w:spacing w:val="-13"/>
        </w:rPr>
        <w:t xml:space="preserve"> </w:t>
      </w:r>
      <w:r>
        <w:t>utilization</w:t>
      </w:r>
      <w:r>
        <w:rPr>
          <w:spacing w:val="-11"/>
        </w:rPr>
        <w:t xml:space="preserve"> </w:t>
      </w:r>
      <w:r>
        <w:t>in</w:t>
      </w:r>
      <w:r>
        <w:rPr>
          <w:spacing w:val="-12"/>
        </w:rPr>
        <w:t xml:space="preserve"> </w:t>
      </w:r>
      <w:r>
        <w:t>this</w:t>
      </w:r>
      <w:r>
        <w:rPr>
          <w:spacing w:val="-13"/>
        </w:rPr>
        <w:t xml:space="preserve"> </w:t>
      </w:r>
      <w:r>
        <w:t>approach</w:t>
      </w:r>
      <w:r>
        <w:rPr>
          <w:spacing w:val="-13"/>
        </w:rPr>
        <w:t xml:space="preserve"> </w:t>
      </w:r>
      <w:r>
        <w:t>enables</w:t>
      </w:r>
      <w:r>
        <w:rPr>
          <w:spacing w:val="-11"/>
        </w:rPr>
        <w:t xml:space="preserve"> </w:t>
      </w:r>
      <w:r>
        <w:t>the</w:t>
      </w:r>
      <w:r>
        <w:rPr>
          <w:spacing w:val="-12"/>
        </w:rPr>
        <w:t xml:space="preserve"> </w:t>
      </w:r>
      <w:r>
        <w:t>researchers</w:t>
      </w:r>
      <w:r>
        <w:rPr>
          <w:spacing w:val="-13"/>
        </w:rPr>
        <w:t xml:space="preserve"> </w:t>
      </w:r>
      <w:r>
        <w:t>to</w:t>
      </w:r>
      <w:r>
        <w:rPr>
          <w:spacing w:val="-13"/>
        </w:rPr>
        <w:t xml:space="preserve"> </w:t>
      </w:r>
      <w:r>
        <w:t>survey</w:t>
      </w:r>
      <w:r>
        <w:rPr>
          <w:spacing w:val="-13"/>
        </w:rPr>
        <w:t xml:space="preserve"> </w:t>
      </w:r>
      <w:r>
        <w:t>on</w:t>
      </w:r>
      <w:r>
        <w:rPr>
          <w:spacing w:val="-11"/>
        </w:rPr>
        <w:t xml:space="preserve"> </w:t>
      </w:r>
      <w:r>
        <w:t>the various</w:t>
      </w:r>
      <w:r>
        <w:rPr>
          <w:spacing w:val="-12"/>
        </w:rPr>
        <w:t xml:space="preserve"> </w:t>
      </w:r>
      <w:r>
        <w:t>types and approaches of machine learning . Machine learning is increasingly being employed in</w:t>
      </w:r>
      <w:r>
        <w:rPr>
          <w:spacing w:val="-1"/>
        </w:rPr>
        <w:t xml:space="preserve"> </w:t>
      </w:r>
      <w:r>
        <w:t>cancer</w:t>
      </w:r>
      <w:r>
        <w:rPr>
          <w:spacing w:val="-5"/>
        </w:rPr>
        <w:t xml:space="preserve"> </w:t>
      </w:r>
      <w:r>
        <w:t>detection</w:t>
      </w:r>
      <w:r>
        <w:rPr>
          <w:spacing w:val="-1"/>
        </w:rPr>
        <w:t xml:space="preserve"> </w:t>
      </w:r>
      <w:r>
        <w:t>and</w:t>
      </w:r>
      <w:r>
        <w:rPr>
          <w:spacing w:val="-1"/>
        </w:rPr>
        <w:t xml:space="preserve"> </w:t>
      </w:r>
      <w:r>
        <w:t>diagnosis.</w:t>
      </w:r>
      <w:r>
        <w:rPr>
          <w:spacing w:val="-3"/>
        </w:rPr>
        <w:t xml:space="preserve"> </w:t>
      </w:r>
      <w:r>
        <w:t>Cancer</w:t>
      </w:r>
      <w:r>
        <w:rPr>
          <w:spacing w:val="-5"/>
        </w:rPr>
        <w:t xml:space="preserve"> </w:t>
      </w:r>
      <w:r>
        <w:t>prediction</w:t>
      </w:r>
      <w:r>
        <w:rPr>
          <w:spacing w:val="-1"/>
        </w:rPr>
        <w:t xml:space="preserve"> </w:t>
      </w:r>
      <w:r>
        <w:t>will</w:t>
      </w:r>
      <w:r>
        <w:rPr>
          <w:spacing w:val="-5"/>
        </w:rPr>
        <w:t xml:space="preserve"> </w:t>
      </w:r>
      <w:r>
        <w:t>become quite</w:t>
      </w:r>
      <w:r>
        <w:rPr>
          <w:spacing w:val="-2"/>
        </w:rPr>
        <w:t xml:space="preserve"> </w:t>
      </w:r>
      <w:r>
        <w:t>easy</w:t>
      </w:r>
      <w:r>
        <w:rPr>
          <w:spacing w:val="-6"/>
        </w:rPr>
        <w:t xml:space="preserve"> </w:t>
      </w:r>
      <w:r>
        <w:t>in</w:t>
      </w:r>
      <w:r>
        <w:rPr>
          <w:spacing w:val="-1"/>
        </w:rPr>
        <w:t xml:space="preserve"> </w:t>
      </w:r>
      <w:r>
        <w:t>the</w:t>
      </w:r>
      <w:r>
        <w:rPr>
          <w:spacing w:val="-2"/>
        </w:rPr>
        <w:t xml:space="preserve"> </w:t>
      </w:r>
      <w:r>
        <w:t>future and we can predict it without the need of going to the hospitals. As we can see many technologies are being used and tested in the medical field. So, by this we can say that this will make us easier in the future to detect cancer.</w:t>
      </w:r>
    </w:p>
    <w:p w14:paraId="67621B5F">
      <w:pPr>
        <w:spacing w:after="0" w:line="360" w:lineRule="auto"/>
        <w:jc w:val="both"/>
        <w:sectPr>
          <w:pgSz w:w="11920" w:h="16860"/>
          <w:pgMar w:top="760" w:right="720" w:bottom="280" w:left="10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tbl>
      <w:tblPr>
        <w:tblStyle w:val="7"/>
        <w:tblW w:w="0" w:type="auto"/>
        <w:tblInd w:w="7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45"/>
        <w:gridCol w:w="496"/>
        <w:gridCol w:w="5797"/>
        <w:gridCol w:w="1376"/>
      </w:tblGrid>
      <w:tr w14:paraId="38283E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9" w:hRule="atLeast"/>
        </w:trPr>
        <w:tc>
          <w:tcPr>
            <w:tcW w:w="1941" w:type="dxa"/>
            <w:gridSpan w:val="2"/>
          </w:tcPr>
          <w:p w14:paraId="0F7FD861">
            <w:pPr>
              <w:pStyle w:val="11"/>
              <w:rPr>
                <w:sz w:val="24"/>
              </w:rPr>
            </w:pPr>
          </w:p>
        </w:tc>
        <w:tc>
          <w:tcPr>
            <w:tcW w:w="5797" w:type="dxa"/>
          </w:tcPr>
          <w:p w14:paraId="5E735F23">
            <w:pPr>
              <w:pStyle w:val="11"/>
              <w:spacing w:line="244" w:lineRule="exact"/>
              <w:ind w:left="200"/>
              <w:jc w:val="center"/>
              <w:rPr>
                <w:rFonts w:ascii="Calibri"/>
                <w:b/>
                <w:sz w:val="24"/>
              </w:rPr>
            </w:pPr>
            <w:r>
              <w:rPr>
                <w:rFonts w:ascii="Calibri"/>
                <w:b/>
                <w:spacing w:val="-2"/>
                <w:sz w:val="24"/>
                <w:u w:val="single"/>
              </w:rPr>
              <w:t>CONTENTS</w:t>
            </w:r>
          </w:p>
        </w:tc>
        <w:tc>
          <w:tcPr>
            <w:tcW w:w="1376" w:type="dxa"/>
          </w:tcPr>
          <w:p w14:paraId="1C623B4E">
            <w:pPr>
              <w:pStyle w:val="11"/>
              <w:rPr>
                <w:sz w:val="24"/>
              </w:rPr>
            </w:pPr>
          </w:p>
        </w:tc>
      </w:tr>
      <w:tr w14:paraId="11CC71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71" w:hRule="atLeast"/>
        </w:trPr>
        <w:tc>
          <w:tcPr>
            <w:tcW w:w="1445" w:type="dxa"/>
          </w:tcPr>
          <w:p w14:paraId="1FC33E6D">
            <w:pPr>
              <w:pStyle w:val="11"/>
              <w:spacing w:before="34"/>
              <w:rPr>
                <w:sz w:val="24"/>
              </w:rPr>
            </w:pPr>
          </w:p>
          <w:p w14:paraId="50AC2D53">
            <w:pPr>
              <w:pStyle w:val="11"/>
              <w:ind w:left="50"/>
              <w:rPr>
                <w:rFonts w:ascii="Calibri"/>
                <w:b/>
                <w:sz w:val="24"/>
              </w:rPr>
            </w:pPr>
            <w:r>
              <w:rPr>
                <w:rFonts w:ascii="Calibri"/>
                <w:b/>
                <w:sz w:val="24"/>
              </w:rPr>
              <w:t>CHAPTER</w:t>
            </w:r>
            <w:r>
              <w:rPr>
                <w:rFonts w:ascii="Calibri"/>
                <w:b/>
                <w:spacing w:val="-12"/>
                <w:sz w:val="24"/>
              </w:rPr>
              <w:t xml:space="preserve"> </w:t>
            </w:r>
            <w:r>
              <w:rPr>
                <w:rFonts w:ascii="Calibri"/>
                <w:b/>
                <w:spacing w:val="-5"/>
                <w:sz w:val="24"/>
              </w:rPr>
              <w:t>NO.</w:t>
            </w:r>
          </w:p>
        </w:tc>
        <w:tc>
          <w:tcPr>
            <w:tcW w:w="496" w:type="dxa"/>
          </w:tcPr>
          <w:p w14:paraId="07EC5E05">
            <w:pPr>
              <w:pStyle w:val="11"/>
              <w:rPr>
                <w:sz w:val="24"/>
              </w:rPr>
            </w:pPr>
          </w:p>
        </w:tc>
        <w:tc>
          <w:tcPr>
            <w:tcW w:w="5797" w:type="dxa"/>
          </w:tcPr>
          <w:p w14:paraId="35D536A6">
            <w:pPr>
              <w:pStyle w:val="11"/>
              <w:spacing w:before="34"/>
              <w:rPr>
                <w:sz w:val="24"/>
              </w:rPr>
            </w:pPr>
          </w:p>
          <w:p w14:paraId="7025B14D">
            <w:pPr>
              <w:pStyle w:val="11"/>
              <w:ind w:left="336"/>
              <w:rPr>
                <w:rFonts w:ascii="Calibri"/>
                <w:b/>
                <w:sz w:val="24"/>
              </w:rPr>
            </w:pPr>
            <w:r>
              <w:rPr>
                <w:rFonts w:ascii="Calibri"/>
                <w:b/>
                <w:spacing w:val="-2"/>
                <w:sz w:val="24"/>
              </w:rPr>
              <w:t>TITLE</w:t>
            </w:r>
          </w:p>
        </w:tc>
        <w:tc>
          <w:tcPr>
            <w:tcW w:w="1376" w:type="dxa"/>
          </w:tcPr>
          <w:p w14:paraId="1EBA3AF0">
            <w:pPr>
              <w:pStyle w:val="11"/>
              <w:spacing w:before="34"/>
              <w:rPr>
                <w:sz w:val="24"/>
              </w:rPr>
            </w:pPr>
          </w:p>
          <w:p w14:paraId="16C3060D">
            <w:pPr>
              <w:pStyle w:val="11"/>
              <w:ind w:left="351"/>
              <w:rPr>
                <w:rFonts w:ascii="Calibri"/>
                <w:b/>
                <w:sz w:val="24"/>
              </w:rPr>
            </w:pPr>
            <w:r>
              <w:rPr>
                <w:rFonts w:ascii="Calibri"/>
                <w:b/>
                <w:sz w:val="24"/>
              </w:rPr>
              <w:t>PAGE</w:t>
            </w:r>
            <w:r>
              <w:rPr>
                <w:rFonts w:ascii="Calibri"/>
                <w:b/>
                <w:spacing w:val="-10"/>
                <w:sz w:val="24"/>
              </w:rPr>
              <w:t xml:space="preserve"> </w:t>
            </w:r>
            <w:r>
              <w:rPr>
                <w:rFonts w:ascii="Calibri"/>
                <w:b/>
                <w:spacing w:val="-5"/>
                <w:sz w:val="24"/>
              </w:rPr>
              <w:t>NO.</w:t>
            </w:r>
          </w:p>
        </w:tc>
      </w:tr>
      <w:tr w14:paraId="733EF3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7" w:hRule="atLeast"/>
        </w:trPr>
        <w:tc>
          <w:tcPr>
            <w:tcW w:w="1445" w:type="dxa"/>
          </w:tcPr>
          <w:p w14:paraId="04C4B7ED">
            <w:pPr>
              <w:pStyle w:val="11"/>
              <w:rPr>
                <w:sz w:val="24"/>
              </w:rPr>
            </w:pPr>
          </w:p>
        </w:tc>
        <w:tc>
          <w:tcPr>
            <w:tcW w:w="496" w:type="dxa"/>
          </w:tcPr>
          <w:p w14:paraId="6BFFE242">
            <w:pPr>
              <w:pStyle w:val="11"/>
              <w:rPr>
                <w:sz w:val="24"/>
              </w:rPr>
            </w:pPr>
          </w:p>
          <w:p w14:paraId="0BAB97B5">
            <w:pPr>
              <w:pStyle w:val="11"/>
              <w:spacing w:before="10"/>
              <w:rPr>
                <w:sz w:val="24"/>
              </w:rPr>
            </w:pPr>
          </w:p>
          <w:p w14:paraId="66DA1A3F">
            <w:pPr>
              <w:pStyle w:val="11"/>
              <w:ind w:left="44"/>
              <w:rPr>
                <w:sz w:val="24"/>
              </w:rPr>
            </w:pPr>
            <w:r>
              <w:rPr>
                <w:spacing w:val="-5"/>
                <w:sz w:val="24"/>
              </w:rPr>
              <w:t>1.</w:t>
            </w:r>
          </w:p>
        </w:tc>
        <w:tc>
          <w:tcPr>
            <w:tcW w:w="5797" w:type="dxa"/>
          </w:tcPr>
          <w:p w14:paraId="50C15A38">
            <w:pPr>
              <w:pStyle w:val="11"/>
              <w:rPr>
                <w:sz w:val="24"/>
              </w:rPr>
            </w:pPr>
          </w:p>
          <w:p w14:paraId="3EA06B14">
            <w:pPr>
              <w:pStyle w:val="11"/>
              <w:spacing w:before="10"/>
              <w:rPr>
                <w:sz w:val="24"/>
              </w:rPr>
            </w:pPr>
          </w:p>
          <w:p w14:paraId="312BFDD0">
            <w:pPr>
              <w:pStyle w:val="11"/>
              <w:ind w:left="322"/>
              <w:rPr>
                <w:sz w:val="24"/>
              </w:rPr>
            </w:pPr>
            <w:r>
              <w:rPr>
                <w:spacing w:val="-2"/>
                <w:sz w:val="24"/>
              </w:rPr>
              <w:t>INTRODUCTION:</w:t>
            </w:r>
          </w:p>
        </w:tc>
        <w:tc>
          <w:tcPr>
            <w:tcW w:w="1376" w:type="dxa"/>
          </w:tcPr>
          <w:p w14:paraId="170E161A">
            <w:pPr>
              <w:pStyle w:val="11"/>
              <w:rPr>
                <w:sz w:val="24"/>
              </w:rPr>
            </w:pPr>
          </w:p>
        </w:tc>
      </w:tr>
      <w:tr w14:paraId="48EB46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8" w:hRule="atLeast"/>
        </w:trPr>
        <w:tc>
          <w:tcPr>
            <w:tcW w:w="1445" w:type="dxa"/>
          </w:tcPr>
          <w:p w14:paraId="339F5C56">
            <w:pPr>
              <w:pStyle w:val="11"/>
              <w:rPr>
                <w:sz w:val="24"/>
              </w:rPr>
            </w:pPr>
          </w:p>
        </w:tc>
        <w:tc>
          <w:tcPr>
            <w:tcW w:w="496" w:type="dxa"/>
          </w:tcPr>
          <w:p w14:paraId="1B792640">
            <w:pPr>
              <w:pStyle w:val="11"/>
              <w:rPr>
                <w:sz w:val="24"/>
              </w:rPr>
            </w:pPr>
          </w:p>
        </w:tc>
        <w:tc>
          <w:tcPr>
            <w:tcW w:w="5797" w:type="dxa"/>
          </w:tcPr>
          <w:p w14:paraId="2E298CE2">
            <w:pPr>
              <w:pStyle w:val="11"/>
              <w:spacing w:before="74"/>
              <w:ind w:left="1711"/>
              <w:rPr>
                <w:sz w:val="24"/>
              </w:rPr>
            </w:pPr>
            <w:r>
              <w:rPr>
                <w:rFonts w:ascii="Calibri"/>
                <w:sz w:val="24"/>
              </w:rPr>
              <w:t>1.1</w:t>
            </w:r>
            <w:r>
              <w:rPr>
                <w:rFonts w:ascii="Calibri"/>
                <w:spacing w:val="41"/>
                <w:sz w:val="24"/>
              </w:rPr>
              <w:t xml:space="preserve"> </w:t>
            </w:r>
            <w:r>
              <w:fldChar w:fldCharType="begin"/>
            </w:r>
            <w:r>
              <w:instrText xml:space="preserve"> HYPERLINK \l "_bookmark0" </w:instrText>
            </w:r>
            <w:r>
              <w:fldChar w:fldCharType="separate"/>
            </w:r>
            <w:r>
              <w:rPr>
                <w:sz w:val="24"/>
              </w:rPr>
              <w:t>Problem</w:t>
            </w:r>
            <w:r>
              <w:rPr>
                <w:spacing w:val="-19"/>
                <w:sz w:val="24"/>
              </w:rPr>
              <w:t xml:space="preserve"> </w:t>
            </w:r>
            <w:r>
              <w:rPr>
                <w:spacing w:val="-2"/>
                <w:sz w:val="24"/>
              </w:rPr>
              <w:t>definition</w:t>
            </w:r>
            <w:r>
              <w:rPr>
                <w:spacing w:val="-2"/>
                <w:sz w:val="24"/>
              </w:rPr>
              <w:fldChar w:fldCharType="end"/>
            </w:r>
          </w:p>
        </w:tc>
        <w:tc>
          <w:tcPr>
            <w:tcW w:w="1376" w:type="dxa"/>
          </w:tcPr>
          <w:p w14:paraId="428B7550">
            <w:pPr>
              <w:pStyle w:val="11"/>
              <w:spacing w:before="79"/>
              <w:ind w:left="370"/>
              <w:rPr>
                <w:sz w:val="24"/>
              </w:rPr>
            </w:pPr>
            <w:r>
              <w:fldChar w:fldCharType="begin"/>
            </w:r>
            <w:r>
              <w:instrText xml:space="preserve"> HYPERLINK \l "_bookmark0" </w:instrText>
            </w:r>
            <w:r>
              <w:fldChar w:fldCharType="separate"/>
            </w:r>
            <w:r>
              <w:rPr>
                <w:spacing w:val="-10"/>
                <w:sz w:val="24"/>
              </w:rPr>
              <w:t>1</w:t>
            </w:r>
            <w:r>
              <w:rPr>
                <w:spacing w:val="-10"/>
                <w:sz w:val="24"/>
              </w:rPr>
              <w:fldChar w:fldCharType="end"/>
            </w:r>
          </w:p>
        </w:tc>
      </w:tr>
      <w:tr w14:paraId="764F9C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6" w:hRule="atLeast"/>
        </w:trPr>
        <w:tc>
          <w:tcPr>
            <w:tcW w:w="1445" w:type="dxa"/>
          </w:tcPr>
          <w:p w14:paraId="4B1BAE9C">
            <w:pPr>
              <w:pStyle w:val="11"/>
              <w:rPr>
                <w:sz w:val="24"/>
              </w:rPr>
            </w:pPr>
          </w:p>
        </w:tc>
        <w:tc>
          <w:tcPr>
            <w:tcW w:w="496" w:type="dxa"/>
          </w:tcPr>
          <w:p w14:paraId="440CE611">
            <w:pPr>
              <w:pStyle w:val="11"/>
              <w:rPr>
                <w:sz w:val="24"/>
              </w:rPr>
            </w:pPr>
          </w:p>
        </w:tc>
        <w:tc>
          <w:tcPr>
            <w:tcW w:w="5797" w:type="dxa"/>
          </w:tcPr>
          <w:p w14:paraId="566A3497">
            <w:pPr>
              <w:pStyle w:val="11"/>
              <w:spacing w:before="61"/>
              <w:ind w:left="1711"/>
              <w:rPr>
                <w:sz w:val="24"/>
              </w:rPr>
            </w:pPr>
            <w:r>
              <w:rPr>
                <w:rFonts w:ascii="Calibri"/>
                <w:sz w:val="24"/>
              </w:rPr>
              <w:t>1.2</w:t>
            </w:r>
            <w:r>
              <w:rPr>
                <w:rFonts w:ascii="Calibri"/>
                <w:spacing w:val="41"/>
                <w:sz w:val="24"/>
              </w:rPr>
              <w:t xml:space="preserve"> </w:t>
            </w:r>
            <w:r>
              <w:fldChar w:fldCharType="begin"/>
            </w:r>
            <w:r>
              <w:instrText xml:space="preserve"> HYPERLINK \l "_bookmark1" </w:instrText>
            </w:r>
            <w:r>
              <w:fldChar w:fldCharType="separate"/>
            </w:r>
            <w:r>
              <w:rPr>
                <w:sz w:val="24"/>
              </w:rPr>
              <w:t>Objective</w:t>
            </w:r>
            <w:r>
              <w:rPr>
                <w:spacing w:val="-15"/>
                <w:sz w:val="24"/>
              </w:rPr>
              <w:t xml:space="preserve"> </w:t>
            </w:r>
            <w:r>
              <w:rPr>
                <w:sz w:val="24"/>
              </w:rPr>
              <w:t>of</w:t>
            </w:r>
            <w:r>
              <w:rPr>
                <w:spacing w:val="-23"/>
                <w:sz w:val="24"/>
              </w:rPr>
              <w:t xml:space="preserve"> </w:t>
            </w:r>
            <w:r>
              <w:rPr>
                <w:spacing w:val="-2"/>
                <w:sz w:val="24"/>
              </w:rPr>
              <w:t>project</w:t>
            </w:r>
            <w:r>
              <w:rPr>
                <w:spacing w:val="-2"/>
                <w:sz w:val="24"/>
              </w:rPr>
              <w:fldChar w:fldCharType="end"/>
            </w:r>
          </w:p>
        </w:tc>
        <w:tc>
          <w:tcPr>
            <w:tcW w:w="1376" w:type="dxa"/>
          </w:tcPr>
          <w:p w14:paraId="6AB31E4B">
            <w:pPr>
              <w:pStyle w:val="11"/>
              <w:spacing w:before="65"/>
              <w:ind w:left="370"/>
              <w:rPr>
                <w:sz w:val="24"/>
              </w:rPr>
            </w:pPr>
            <w:r>
              <w:fldChar w:fldCharType="begin"/>
            </w:r>
            <w:r>
              <w:instrText xml:space="preserve"> HYPERLINK \l "_bookmark1" </w:instrText>
            </w:r>
            <w:r>
              <w:fldChar w:fldCharType="separate"/>
            </w:r>
            <w:r>
              <w:rPr>
                <w:spacing w:val="-10"/>
                <w:sz w:val="24"/>
              </w:rPr>
              <w:t>1</w:t>
            </w:r>
            <w:r>
              <w:rPr>
                <w:spacing w:val="-10"/>
                <w:sz w:val="24"/>
              </w:rPr>
              <w:fldChar w:fldCharType="end"/>
            </w:r>
          </w:p>
        </w:tc>
      </w:tr>
      <w:tr w14:paraId="4ADAD0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6" w:hRule="atLeast"/>
        </w:trPr>
        <w:tc>
          <w:tcPr>
            <w:tcW w:w="1445" w:type="dxa"/>
          </w:tcPr>
          <w:p w14:paraId="6FC4549C">
            <w:pPr>
              <w:pStyle w:val="11"/>
              <w:rPr>
                <w:sz w:val="24"/>
              </w:rPr>
            </w:pPr>
          </w:p>
        </w:tc>
        <w:tc>
          <w:tcPr>
            <w:tcW w:w="496" w:type="dxa"/>
          </w:tcPr>
          <w:p w14:paraId="2BF4C42B">
            <w:pPr>
              <w:pStyle w:val="11"/>
              <w:rPr>
                <w:sz w:val="24"/>
              </w:rPr>
            </w:pPr>
          </w:p>
        </w:tc>
        <w:tc>
          <w:tcPr>
            <w:tcW w:w="5797" w:type="dxa"/>
          </w:tcPr>
          <w:p w14:paraId="17A8D0B2">
            <w:pPr>
              <w:pStyle w:val="11"/>
              <w:spacing w:before="62"/>
              <w:ind w:left="1711"/>
              <w:rPr>
                <w:sz w:val="24"/>
              </w:rPr>
            </w:pPr>
            <w:r>
              <w:rPr>
                <w:rFonts w:ascii="Calibri"/>
                <w:sz w:val="24"/>
              </w:rPr>
              <w:t>1.3</w:t>
            </w:r>
            <w:r>
              <w:rPr>
                <w:rFonts w:ascii="Calibri"/>
                <w:spacing w:val="41"/>
                <w:sz w:val="24"/>
              </w:rPr>
              <w:t xml:space="preserve"> </w:t>
            </w:r>
            <w:r>
              <w:fldChar w:fldCharType="begin"/>
            </w:r>
            <w:r>
              <w:instrText xml:space="preserve"> HYPERLINK \l "_bookmark2" </w:instrText>
            </w:r>
            <w:r>
              <w:fldChar w:fldCharType="separate"/>
            </w:r>
            <w:r>
              <w:rPr>
                <w:sz w:val="24"/>
              </w:rPr>
              <w:t>Limitations</w:t>
            </w:r>
            <w:r>
              <w:rPr>
                <w:spacing w:val="-14"/>
                <w:sz w:val="24"/>
              </w:rPr>
              <w:t xml:space="preserve"> </w:t>
            </w:r>
            <w:r>
              <w:rPr>
                <w:sz w:val="24"/>
              </w:rPr>
              <w:t>of</w:t>
            </w:r>
            <w:r>
              <w:rPr>
                <w:spacing w:val="-28"/>
                <w:sz w:val="24"/>
              </w:rPr>
              <w:t xml:space="preserve"> </w:t>
            </w:r>
            <w:r>
              <w:rPr>
                <w:spacing w:val="-2"/>
                <w:sz w:val="24"/>
              </w:rPr>
              <w:t>project</w:t>
            </w:r>
            <w:r>
              <w:rPr>
                <w:spacing w:val="-2"/>
                <w:sz w:val="24"/>
              </w:rPr>
              <w:fldChar w:fldCharType="end"/>
            </w:r>
          </w:p>
        </w:tc>
        <w:tc>
          <w:tcPr>
            <w:tcW w:w="1376" w:type="dxa"/>
          </w:tcPr>
          <w:p w14:paraId="6CB5BE96">
            <w:pPr>
              <w:pStyle w:val="11"/>
              <w:spacing w:before="66"/>
              <w:ind w:left="370"/>
              <w:rPr>
                <w:sz w:val="24"/>
              </w:rPr>
            </w:pPr>
            <w:r>
              <w:fldChar w:fldCharType="begin"/>
            </w:r>
            <w:r>
              <w:instrText xml:space="preserve"> HYPERLINK \l "_bookmark2" </w:instrText>
            </w:r>
            <w:r>
              <w:fldChar w:fldCharType="separate"/>
            </w:r>
            <w:r>
              <w:rPr>
                <w:spacing w:val="-10"/>
                <w:sz w:val="24"/>
              </w:rPr>
              <w:t>1</w:t>
            </w:r>
            <w:r>
              <w:rPr>
                <w:spacing w:val="-10"/>
                <w:sz w:val="24"/>
              </w:rPr>
              <w:fldChar w:fldCharType="end"/>
            </w:r>
          </w:p>
        </w:tc>
      </w:tr>
      <w:tr w14:paraId="5F61F5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6" w:hRule="atLeast"/>
        </w:trPr>
        <w:tc>
          <w:tcPr>
            <w:tcW w:w="1445" w:type="dxa"/>
          </w:tcPr>
          <w:p w14:paraId="626BB187">
            <w:pPr>
              <w:pStyle w:val="11"/>
              <w:rPr>
                <w:sz w:val="24"/>
              </w:rPr>
            </w:pPr>
          </w:p>
        </w:tc>
        <w:tc>
          <w:tcPr>
            <w:tcW w:w="496" w:type="dxa"/>
          </w:tcPr>
          <w:p w14:paraId="4DF07283">
            <w:pPr>
              <w:pStyle w:val="11"/>
              <w:spacing w:before="65"/>
              <w:ind w:left="47"/>
              <w:rPr>
                <w:sz w:val="24"/>
              </w:rPr>
            </w:pPr>
            <w:r>
              <w:rPr>
                <w:spacing w:val="-5"/>
                <w:sz w:val="24"/>
              </w:rPr>
              <w:t>2.</w:t>
            </w:r>
          </w:p>
        </w:tc>
        <w:tc>
          <w:tcPr>
            <w:tcW w:w="5797" w:type="dxa"/>
          </w:tcPr>
          <w:p w14:paraId="62E68FA7">
            <w:pPr>
              <w:pStyle w:val="11"/>
              <w:tabs>
                <w:tab w:val="left" w:pos="2120"/>
              </w:tabs>
              <w:spacing w:line="148" w:lineRule="auto"/>
              <w:ind w:left="269"/>
              <w:rPr>
                <w:sz w:val="24"/>
              </w:rPr>
            </w:pPr>
            <w:r>
              <w:rPr>
                <w:spacing w:val="-2"/>
                <w:position w:val="-14"/>
                <w:sz w:val="24"/>
              </w:rPr>
              <w:t>ANALYSIS:</w:t>
            </w:r>
            <w:r>
              <w:rPr>
                <w:position w:val="-14"/>
                <w:sz w:val="24"/>
              </w:rPr>
              <w:tab/>
            </w:r>
            <w:r>
              <w:rPr>
                <w:spacing w:val="-2"/>
                <w:sz w:val="24"/>
              </w:rPr>
              <w:t>Introduction</w:t>
            </w:r>
          </w:p>
          <w:p w14:paraId="550724C4">
            <w:pPr>
              <w:pStyle w:val="11"/>
              <w:spacing w:before="8"/>
              <w:ind w:left="1711"/>
              <w:rPr>
                <w:sz w:val="24"/>
              </w:rPr>
            </w:pPr>
            <w:r>
              <w:rPr>
                <w:rFonts w:ascii="Calibri"/>
                <w:sz w:val="24"/>
              </w:rPr>
              <w:t>2.2</w:t>
            </w:r>
            <w:r>
              <w:rPr>
                <w:rFonts w:ascii="Calibri"/>
                <w:spacing w:val="35"/>
                <w:sz w:val="24"/>
              </w:rPr>
              <w:t xml:space="preserve"> </w:t>
            </w:r>
            <w:r>
              <w:fldChar w:fldCharType="begin"/>
            </w:r>
            <w:r>
              <w:instrText xml:space="preserve"> HYPERLINK \l "_bookmark3" </w:instrText>
            </w:r>
            <w:r>
              <w:fldChar w:fldCharType="separate"/>
            </w:r>
            <w:r>
              <w:rPr>
                <w:sz w:val="24"/>
              </w:rPr>
              <w:t>Software</w:t>
            </w:r>
            <w:r>
              <w:rPr>
                <w:spacing w:val="-21"/>
                <w:sz w:val="24"/>
              </w:rPr>
              <w:t xml:space="preserve"> </w:t>
            </w:r>
            <w:r>
              <w:rPr>
                <w:sz w:val="24"/>
              </w:rPr>
              <w:t>requirement</w:t>
            </w:r>
            <w:r>
              <w:rPr>
                <w:spacing w:val="-4"/>
                <w:sz w:val="24"/>
              </w:rPr>
              <w:t xml:space="preserve"> </w:t>
            </w:r>
            <w:r>
              <w:rPr>
                <w:spacing w:val="-2"/>
                <w:sz w:val="24"/>
              </w:rPr>
              <w:t>specification</w:t>
            </w:r>
            <w:r>
              <w:rPr>
                <w:spacing w:val="-2"/>
                <w:sz w:val="24"/>
              </w:rPr>
              <w:fldChar w:fldCharType="end"/>
            </w:r>
          </w:p>
        </w:tc>
        <w:tc>
          <w:tcPr>
            <w:tcW w:w="1376" w:type="dxa"/>
          </w:tcPr>
          <w:p w14:paraId="10FDC8CC">
            <w:pPr>
              <w:pStyle w:val="11"/>
              <w:spacing w:line="192" w:lineRule="exact"/>
              <w:ind w:left="372"/>
              <w:rPr>
                <w:sz w:val="24"/>
              </w:rPr>
            </w:pPr>
            <w:r>
              <w:rPr>
                <w:spacing w:val="-10"/>
                <w:sz w:val="24"/>
              </w:rPr>
              <w:t>2</w:t>
            </w:r>
          </w:p>
          <w:p w14:paraId="5EC5C920">
            <w:pPr>
              <w:pStyle w:val="11"/>
              <w:spacing w:before="144"/>
              <w:ind w:left="387"/>
              <w:rPr>
                <w:sz w:val="24"/>
              </w:rPr>
            </w:pPr>
            <w:r>
              <w:rPr>
                <w:spacing w:val="-10"/>
                <w:sz w:val="24"/>
              </w:rPr>
              <w:t>3</w:t>
            </w:r>
          </w:p>
        </w:tc>
      </w:tr>
      <w:tr w14:paraId="76956C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4" w:hRule="atLeast"/>
        </w:trPr>
        <w:tc>
          <w:tcPr>
            <w:tcW w:w="1445" w:type="dxa"/>
          </w:tcPr>
          <w:p w14:paraId="7BFC1851">
            <w:pPr>
              <w:pStyle w:val="11"/>
              <w:rPr>
                <w:sz w:val="24"/>
              </w:rPr>
            </w:pPr>
          </w:p>
        </w:tc>
        <w:tc>
          <w:tcPr>
            <w:tcW w:w="496" w:type="dxa"/>
          </w:tcPr>
          <w:p w14:paraId="4E5C9027">
            <w:pPr>
              <w:pStyle w:val="11"/>
              <w:rPr>
                <w:sz w:val="24"/>
              </w:rPr>
            </w:pPr>
          </w:p>
        </w:tc>
        <w:tc>
          <w:tcPr>
            <w:tcW w:w="5797" w:type="dxa"/>
          </w:tcPr>
          <w:p w14:paraId="22AE64BA">
            <w:pPr>
              <w:pStyle w:val="11"/>
              <w:tabs>
                <w:tab w:val="left" w:pos="729"/>
              </w:tabs>
              <w:spacing w:before="61"/>
              <w:ind w:right="941"/>
              <w:jc w:val="right"/>
              <w:rPr>
                <w:sz w:val="24"/>
              </w:rPr>
            </w:pPr>
            <w:r>
              <w:rPr>
                <w:rFonts w:ascii="Calibri"/>
                <w:spacing w:val="-2"/>
                <w:sz w:val="24"/>
              </w:rPr>
              <w:t>2.2.1</w:t>
            </w:r>
            <w:r>
              <w:rPr>
                <w:rFonts w:ascii="Calibri"/>
                <w:sz w:val="24"/>
              </w:rPr>
              <w:tab/>
            </w:r>
            <w:r>
              <w:fldChar w:fldCharType="begin"/>
            </w:r>
            <w:r>
              <w:instrText xml:space="preserve"> HYPERLINK \l "_bookmark4" </w:instrText>
            </w:r>
            <w:r>
              <w:fldChar w:fldCharType="separate"/>
            </w:r>
            <w:r>
              <w:rPr>
                <w:spacing w:val="-2"/>
                <w:sz w:val="24"/>
              </w:rPr>
              <w:t>Software</w:t>
            </w:r>
            <w:r>
              <w:rPr>
                <w:spacing w:val="-10"/>
                <w:sz w:val="24"/>
              </w:rPr>
              <w:t xml:space="preserve"> </w:t>
            </w:r>
            <w:r>
              <w:rPr>
                <w:spacing w:val="-2"/>
                <w:sz w:val="24"/>
              </w:rPr>
              <w:t>requirement</w:t>
            </w:r>
            <w:r>
              <w:rPr>
                <w:spacing w:val="-2"/>
                <w:sz w:val="24"/>
              </w:rPr>
              <w:fldChar w:fldCharType="end"/>
            </w:r>
          </w:p>
        </w:tc>
        <w:tc>
          <w:tcPr>
            <w:tcW w:w="1376" w:type="dxa"/>
          </w:tcPr>
          <w:p w14:paraId="5DF22362">
            <w:pPr>
              <w:pStyle w:val="11"/>
              <w:spacing w:before="65"/>
              <w:ind w:left="372"/>
              <w:rPr>
                <w:sz w:val="24"/>
              </w:rPr>
            </w:pPr>
            <w:r>
              <w:fldChar w:fldCharType="begin"/>
            </w:r>
            <w:r>
              <w:instrText xml:space="preserve"> HYPERLINK \l "_bookmark4" </w:instrText>
            </w:r>
            <w:r>
              <w:fldChar w:fldCharType="separate"/>
            </w:r>
            <w:r>
              <w:rPr>
                <w:spacing w:val="-10"/>
                <w:sz w:val="24"/>
              </w:rPr>
              <w:t>3</w:t>
            </w:r>
            <w:r>
              <w:rPr>
                <w:spacing w:val="-10"/>
                <w:sz w:val="24"/>
              </w:rPr>
              <w:fldChar w:fldCharType="end"/>
            </w:r>
          </w:p>
        </w:tc>
      </w:tr>
      <w:tr w14:paraId="1697BC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3" w:hRule="atLeast"/>
        </w:trPr>
        <w:tc>
          <w:tcPr>
            <w:tcW w:w="1445" w:type="dxa"/>
          </w:tcPr>
          <w:p w14:paraId="4B799214">
            <w:pPr>
              <w:pStyle w:val="11"/>
              <w:rPr>
                <w:sz w:val="24"/>
              </w:rPr>
            </w:pPr>
          </w:p>
        </w:tc>
        <w:tc>
          <w:tcPr>
            <w:tcW w:w="496" w:type="dxa"/>
          </w:tcPr>
          <w:p w14:paraId="15CA8776">
            <w:pPr>
              <w:pStyle w:val="11"/>
              <w:rPr>
                <w:sz w:val="24"/>
              </w:rPr>
            </w:pPr>
          </w:p>
        </w:tc>
        <w:tc>
          <w:tcPr>
            <w:tcW w:w="5797" w:type="dxa"/>
          </w:tcPr>
          <w:p w14:paraId="3864EA9E">
            <w:pPr>
              <w:pStyle w:val="11"/>
              <w:tabs>
                <w:tab w:val="left" w:pos="729"/>
              </w:tabs>
              <w:spacing w:before="61"/>
              <w:ind w:right="843"/>
              <w:jc w:val="right"/>
              <w:rPr>
                <w:sz w:val="24"/>
              </w:rPr>
            </w:pPr>
            <w:r>
              <w:rPr>
                <w:rFonts w:ascii="Calibri"/>
                <w:spacing w:val="-2"/>
                <w:sz w:val="24"/>
              </w:rPr>
              <w:t>2.2.2</w:t>
            </w:r>
            <w:r>
              <w:rPr>
                <w:rFonts w:ascii="Calibri"/>
                <w:sz w:val="24"/>
              </w:rPr>
              <w:tab/>
            </w:r>
            <w:r>
              <w:fldChar w:fldCharType="begin"/>
            </w:r>
            <w:r>
              <w:instrText xml:space="preserve"> HYPERLINK \l "_bookmark5" </w:instrText>
            </w:r>
            <w:r>
              <w:fldChar w:fldCharType="separate"/>
            </w:r>
            <w:r>
              <w:rPr>
                <w:spacing w:val="-2"/>
                <w:sz w:val="24"/>
              </w:rPr>
              <w:t>Hardware</w:t>
            </w:r>
            <w:r>
              <w:rPr>
                <w:spacing w:val="-3"/>
                <w:sz w:val="24"/>
              </w:rPr>
              <w:t xml:space="preserve"> </w:t>
            </w:r>
            <w:r>
              <w:rPr>
                <w:spacing w:val="-2"/>
                <w:sz w:val="24"/>
              </w:rPr>
              <w:t>requirement</w:t>
            </w:r>
            <w:r>
              <w:rPr>
                <w:spacing w:val="-2"/>
                <w:sz w:val="24"/>
              </w:rPr>
              <w:fldChar w:fldCharType="end"/>
            </w:r>
          </w:p>
        </w:tc>
        <w:tc>
          <w:tcPr>
            <w:tcW w:w="1376" w:type="dxa"/>
          </w:tcPr>
          <w:p w14:paraId="57F0F764">
            <w:pPr>
              <w:pStyle w:val="11"/>
              <w:spacing w:before="65"/>
              <w:ind w:left="372"/>
              <w:rPr>
                <w:sz w:val="24"/>
              </w:rPr>
            </w:pPr>
            <w:r>
              <w:fldChar w:fldCharType="begin"/>
            </w:r>
            <w:r>
              <w:instrText xml:space="preserve"> HYPERLINK \l "_bookmark5" </w:instrText>
            </w:r>
            <w:r>
              <w:fldChar w:fldCharType="separate"/>
            </w:r>
            <w:r>
              <w:rPr>
                <w:spacing w:val="-10"/>
                <w:sz w:val="24"/>
              </w:rPr>
              <w:t>3</w:t>
            </w:r>
            <w:r>
              <w:rPr>
                <w:spacing w:val="-10"/>
                <w:sz w:val="24"/>
              </w:rPr>
              <w:fldChar w:fldCharType="end"/>
            </w:r>
          </w:p>
        </w:tc>
      </w:tr>
      <w:tr w14:paraId="48EB9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7" w:hRule="atLeast"/>
        </w:trPr>
        <w:tc>
          <w:tcPr>
            <w:tcW w:w="1445" w:type="dxa"/>
          </w:tcPr>
          <w:p w14:paraId="58F68240">
            <w:pPr>
              <w:pStyle w:val="11"/>
              <w:rPr>
                <w:sz w:val="24"/>
              </w:rPr>
            </w:pPr>
          </w:p>
        </w:tc>
        <w:tc>
          <w:tcPr>
            <w:tcW w:w="496" w:type="dxa"/>
          </w:tcPr>
          <w:p w14:paraId="1A11F10F">
            <w:pPr>
              <w:pStyle w:val="11"/>
              <w:rPr>
                <w:sz w:val="24"/>
              </w:rPr>
            </w:pPr>
          </w:p>
        </w:tc>
        <w:tc>
          <w:tcPr>
            <w:tcW w:w="5797" w:type="dxa"/>
          </w:tcPr>
          <w:p w14:paraId="43815CFC">
            <w:pPr>
              <w:pStyle w:val="11"/>
              <w:spacing w:before="59"/>
              <w:ind w:left="1711"/>
              <w:rPr>
                <w:sz w:val="24"/>
              </w:rPr>
            </w:pPr>
            <w:r>
              <w:rPr>
                <w:rFonts w:ascii="Calibri"/>
                <w:sz w:val="24"/>
              </w:rPr>
              <w:t>2.3</w:t>
            </w:r>
            <w:r>
              <w:rPr>
                <w:rFonts w:ascii="Calibri"/>
                <w:spacing w:val="50"/>
                <w:sz w:val="24"/>
              </w:rPr>
              <w:t xml:space="preserve"> </w:t>
            </w:r>
            <w:r>
              <w:fldChar w:fldCharType="begin"/>
            </w:r>
            <w:r>
              <w:instrText xml:space="preserve"> HYPERLINK \l "_bookmark6" </w:instrText>
            </w:r>
            <w:r>
              <w:fldChar w:fldCharType="separate"/>
            </w:r>
            <w:r>
              <w:rPr>
                <w:sz w:val="24"/>
              </w:rPr>
              <w:t>Existing</w:t>
            </w:r>
            <w:r>
              <w:rPr>
                <w:spacing w:val="-13"/>
                <w:sz w:val="24"/>
              </w:rPr>
              <w:t xml:space="preserve"> </w:t>
            </w:r>
            <w:r>
              <w:rPr>
                <w:spacing w:val="-2"/>
                <w:sz w:val="24"/>
              </w:rPr>
              <w:t>System</w:t>
            </w:r>
            <w:r>
              <w:rPr>
                <w:spacing w:val="-2"/>
                <w:sz w:val="24"/>
              </w:rPr>
              <w:fldChar w:fldCharType="end"/>
            </w:r>
          </w:p>
        </w:tc>
        <w:tc>
          <w:tcPr>
            <w:tcW w:w="1376" w:type="dxa"/>
          </w:tcPr>
          <w:p w14:paraId="0E7B374F">
            <w:pPr>
              <w:pStyle w:val="11"/>
              <w:spacing w:before="64"/>
              <w:ind w:left="372"/>
              <w:rPr>
                <w:sz w:val="24"/>
              </w:rPr>
            </w:pPr>
            <w:r>
              <w:fldChar w:fldCharType="begin"/>
            </w:r>
            <w:r>
              <w:instrText xml:space="preserve"> HYPERLINK \l "_bookmark6" </w:instrText>
            </w:r>
            <w:r>
              <w:fldChar w:fldCharType="separate"/>
            </w:r>
            <w:r>
              <w:rPr>
                <w:spacing w:val="-10"/>
                <w:sz w:val="24"/>
              </w:rPr>
              <w:t>4</w:t>
            </w:r>
            <w:r>
              <w:rPr>
                <w:spacing w:val="-10"/>
                <w:sz w:val="24"/>
              </w:rPr>
              <w:fldChar w:fldCharType="end"/>
            </w:r>
          </w:p>
        </w:tc>
      </w:tr>
      <w:tr w14:paraId="310EF9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8" w:hRule="atLeast"/>
        </w:trPr>
        <w:tc>
          <w:tcPr>
            <w:tcW w:w="1445" w:type="dxa"/>
          </w:tcPr>
          <w:p w14:paraId="3B388E30">
            <w:pPr>
              <w:pStyle w:val="11"/>
              <w:rPr>
                <w:sz w:val="24"/>
              </w:rPr>
            </w:pPr>
          </w:p>
        </w:tc>
        <w:tc>
          <w:tcPr>
            <w:tcW w:w="496" w:type="dxa"/>
          </w:tcPr>
          <w:p w14:paraId="443F1A2E">
            <w:pPr>
              <w:pStyle w:val="11"/>
              <w:rPr>
                <w:sz w:val="24"/>
              </w:rPr>
            </w:pPr>
          </w:p>
        </w:tc>
        <w:tc>
          <w:tcPr>
            <w:tcW w:w="5797" w:type="dxa"/>
          </w:tcPr>
          <w:p w14:paraId="3AED789B">
            <w:pPr>
              <w:pStyle w:val="11"/>
              <w:spacing w:before="64"/>
              <w:ind w:left="1711"/>
              <w:rPr>
                <w:sz w:val="24"/>
              </w:rPr>
            </w:pPr>
            <w:r>
              <w:rPr>
                <w:rFonts w:ascii="Calibri"/>
                <w:sz w:val="24"/>
              </w:rPr>
              <w:t>2.4</w:t>
            </w:r>
            <w:r>
              <w:rPr>
                <w:rFonts w:ascii="Calibri"/>
                <w:spacing w:val="50"/>
                <w:sz w:val="24"/>
              </w:rPr>
              <w:t xml:space="preserve"> </w:t>
            </w:r>
            <w:r>
              <w:rPr>
                <w:sz w:val="24"/>
              </w:rPr>
              <w:t>Proposed</w:t>
            </w:r>
            <w:r>
              <w:rPr>
                <w:spacing w:val="-15"/>
                <w:sz w:val="24"/>
              </w:rPr>
              <w:t xml:space="preserve"> </w:t>
            </w:r>
            <w:r>
              <w:rPr>
                <w:spacing w:val="-2"/>
                <w:sz w:val="24"/>
              </w:rPr>
              <w:t>Systems</w:t>
            </w:r>
          </w:p>
        </w:tc>
        <w:tc>
          <w:tcPr>
            <w:tcW w:w="1376" w:type="dxa"/>
          </w:tcPr>
          <w:p w14:paraId="04FF62C3">
            <w:pPr>
              <w:pStyle w:val="11"/>
              <w:spacing w:before="69"/>
              <w:ind w:left="372"/>
              <w:rPr>
                <w:sz w:val="24"/>
              </w:rPr>
            </w:pPr>
            <w:r>
              <w:rPr>
                <w:spacing w:val="-10"/>
                <w:sz w:val="24"/>
              </w:rPr>
              <w:t>4</w:t>
            </w:r>
          </w:p>
        </w:tc>
      </w:tr>
      <w:tr w14:paraId="5FFC73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3" w:hRule="atLeast"/>
        </w:trPr>
        <w:tc>
          <w:tcPr>
            <w:tcW w:w="1445" w:type="dxa"/>
          </w:tcPr>
          <w:p w14:paraId="3EE47CCA">
            <w:pPr>
              <w:pStyle w:val="11"/>
              <w:rPr>
                <w:sz w:val="24"/>
              </w:rPr>
            </w:pPr>
          </w:p>
        </w:tc>
        <w:tc>
          <w:tcPr>
            <w:tcW w:w="496" w:type="dxa"/>
          </w:tcPr>
          <w:p w14:paraId="0A8B0B6B">
            <w:pPr>
              <w:pStyle w:val="11"/>
              <w:rPr>
                <w:sz w:val="24"/>
              </w:rPr>
            </w:pPr>
          </w:p>
        </w:tc>
        <w:tc>
          <w:tcPr>
            <w:tcW w:w="5797" w:type="dxa"/>
          </w:tcPr>
          <w:p w14:paraId="5659538A">
            <w:pPr>
              <w:pStyle w:val="11"/>
              <w:spacing w:before="61"/>
              <w:ind w:left="1711"/>
              <w:rPr>
                <w:sz w:val="24"/>
              </w:rPr>
            </w:pPr>
            <w:r>
              <w:rPr>
                <w:rFonts w:ascii="Calibri"/>
                <w:sz w:val="24"/>
              </w:rPr>
              <w:t>2.5</w:t>
            </w:r>
            <w:r>
              <w:rPr>
                <w:rFonts w:ascii="Calibri"/>
                <w:spacing w:val="47"/>
                <w:sz w:val="24"/>
              </w:rPr>
              <w:t xml:space="preserve"> </w:t>
            </w:r>
            <w:r>
              <w:fldChar w:fldCharType="begin"/>
            </w:r>
            <w:r>
              <w:instrText xml:space="preserve"> HYPERLINK \l "_bookmark7" </w:instrText>
            </w:r>
            <w:r>
              <w:fldChar w:fldCharType="separate"/>
            </w:r>
            <w:r>
              <w:rPr>
                <w:spacing w:val="-2"/>
                <w:sz w:val="24"/>
              </w:rPr>
              <w:t>Modules</w:t>
            </w:r>
            <w:r>
              <w:rPr>
                <w:spacing w:val="-2"/>
                <w:sz w:val="24"/>
              </w:rPr>
              <w:fldChar w:fldCharType="end"/>
            </w:r>
          </w:p>
        </w:tc>
        <w:tc>
          <w:tcPr>
            <w:tcW w:w="1376" w:type="dxa"/>
          </w:tcPr>
          <w:p w14:paraId="6639A759">
            <w:pPr>
              <w:pStyle w:val="11"/>
              <w:spacing w:before="65"/>
              <w:ind w:left="372"/>
              <w:rPr>
                <w:sz w:val="24"/>
              </w:rPr>
            </w:pPr>
            <w:r>
              <w:fldChar w:fldCharType="begin"/>
            </w:r>
            <w:r>
              <w:instrText xml:space="preserve"> HYPERLINK \l "_bookmark7" </w:instrText>
            </w:r>
            <w:r>
              <w:fldChar w:fldCharType="separate"/>
            </w:r>
            <w:r>
              <w:rPr>
                <w:spacing w:val="-10"/>
                <w:sz w:val="24"/>
              </w:rPr>
              <w:t>5</w:t>
            </w:r>
            <w:r>
              <w:rPr>
                <w:spacing w:val="-10"/>
                <w:sz w:val="24"/>
              </w:rPr>
              <w:fldChar w:fldCharType="end"/>
            </w:r>
          </w:p>
        </w:tc>
      </w:tr>
      <w:tr w14:paraId="5AD3E7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 w:hRule="atLeast"/>
        </w:trPr>
        <w:tc>
          <w:tcPr>
            <w:tcW w:w="1445" w:type="dxa"/>
          </w:tcPr>
          <w:p w14:paraId="30C704B7">
            <w:pPr>
              <w:pStyle w:val="11"/>
              <w:rPr>
                <w:sz w:val="24"/>
              </w:rPr>
            </w:pPr>
          </w:p>
        </w:tc>
        <w:tc>
          <w:tcPr>
            <w:tcW w:w="496" w:type="dxa"/>
          </w:tcPr>
          <w:p w14:paraId="1D7D83C2">
            <w:pPr>
              <w:pStyle w:val="11"/>
              <w:rPr>
                <w:sz w:val="24"/>
              </w:rPr>
            </w:pPr>
          </w:p>
        </w:tc>
        <w:tc>
          <w:tcPr>
            <w:tcW w:w="5797" w:type="dxa"/>
          </w:tcPr>
          <w:p w14:paraId="5384F33A">
            <w:pPr>
              <w:pStyle w:val="11"/>
              <w:spacing w:before="59" w:line="269" w:lineRule="exact"/>
              <w:ind w:left="1711"/>
              <w:rPr>
                <w:sz w:val="24"/>
              </w:rPr>
            </w:pPr>
            <w:r>
              <w:rPr>
                <w:rFonts w:ascii="Calibri"/>
                <w:sz w:val="24"/>
              </w:rPr>
              <w:t>2.6</w:t>
            </w:r>
            <w:r>
              <w:rPr>
                <w:rFonts w:ascii="Calibri"/>
                <w:spacing w:val="49"/>
                <w:sz w:val="24"/>
              </w:rPr>
              <w:t xml:space="preserve"> </w:t>
            </w:r>
            <w:r>
              <w:fldChar w:fldCharType="begin"/>
            </w:r>
            <w:r>
              <w:instrText xml:space="preserve"> HYPERLINK \l "_bookmark8" </w:instrText>
            </w:r>
            <w:r>
              <w:fldChar w:fldCharType="separate"/>
            </w:r>
            <w:r>
              <w:rPr>
                <w:spacing w:val="-2"/>
                <w:sz w:val="24"/>
              </w:rPr>
              <w:t>Architecture</w:t>
            </w:r>
            <w:r>
              <w:rPr>
                <w:spacing w:val="-2"/>
                <w:sz w:val="24"/>
              </w:rPr>
              <w:fldChar w:fldCharType="end"/>
            </w:r>
          </w:p>
        </w:tc>
        <w:tc>
          <w:tcPr>
            <w:tcW w:w="1376" w:type="dxa"/>
          </w:tcPr>
          <w:p w14:paraId="2AEBF932">
            <w:pPr>
              <w:pStyle w:val="11"/>
              <w:spacing w:before="64" w:line="264" w:lineRule="exact"/>
              <w:ind w:left="372"/>
              <w:rPr>
                <w:sz w:val="24"/>
              </w:rPr>
            </w:pPr>
            <w:r>
              <w:fldChar w:fldCharType="begin"/>
            </w:r>
            <w:r>
              <w:instrText xml:space="preserve"> HYPERLINK \l "_bookmark8" </w:instrText>
            </w:r>
            <w:r>
              <w:fldChar w:fldCharType="separate"/>
            </w:r>
            <w:r>
              <w:rPr>
                <w:spacing w:val="-10"/>
                <w:sz w:val="24"/>
              </w:rPr>
              <w:t>6</w:t>
            </w:r>
            <w:r>
              <w:rPr>
                <w:spacing w:val="-10"/>
                <w:sz w:val="24"/>
              </w:rPr>
              <w:fldChar w:fldCharType="end"/>
            </w:r>
          </w:p>
        </w:tc>
      </w:tr>
    </w:tbl>
    <w:p w14:paraId="1F48EF69">
      <w:pPr>
        <w:pStyle w:val="8"/>
        <w:spacing w:before="210"/>
        <w:rPr>
          <w:sz w:val="20"/>
        </w:rPr>
      </w:pPr>
    </w:p>
    <w:p w14:paraId="711A4B18">
      <w:pPr>
        <w:spacing w:after="0"/>
        <w:rPr>
          <w:sz w:val="20"/>
        </w:rPr>
        <w:sectPr>
          <w:pgSz w:w="11920" w:h="16860"/>
          <w:pgMar w:top="860" w:right="720" w:bottom="280" w:left="10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A997559">
      <w:pPr>
        <w:pStyle w:val="8"/>
        <w:rPr>
          <w:sz w:val="24"/>
        </w:rPr>
      </w:pPr>
    </w:p>
    <w:p w14:paraId="7D2DD36E">
      <w:pPr>
        <w:pStyle w:val="8"/>
        <w:rPr>
          <w:sz w:val="24"/>
        </w:rPr>
      </w:pPr>
    </w:p>
    <w:p w14:paraId="75408DAF">
      <w:pPr>
        <w:pStyle w:val="8"/>
        <w:rPr>
          <w:sz w:val="24"/>
        </w:rPr>
      </w:pPr>
    </w:p>
    <w:p w14:paraId="0AD5AF88">
      <w:pPr>
        <w:pStyle w:val="8"/>
        <w:spacing w:before="249"/>
        <w:rPr>
          <w:sz w:val="24"/>
        </w:rPr>
      </w:pPr>
    </w:p>
    <w:p w14:paraId="633A43EA">
      <w:pPr>
        <w:spacing w:before="0"/>
        <w:ind w:left="149" w:right="0" w:firstLine="0"/>
        <w:jc w:val="left"/>
        <w:rPr>
          <w:rFonts w:ascii="Calibri"/>
          <w:sz w:val="24"/>
        </w:rPr>
      </w:pPr>
      <w:r>
        <w:rPr>
          <w:rFonts w:ascii="Calibri"/>
          <w:spacing w:val="-5"/>
          <w:sz w:val="24"/>
        </w:rPr>
        <w:t>2.1</w:t>
      </w:r>
    </w:p>
    <w:p w14:paraId="6AF1EEA3">
      <w:pPr>
        <w:spacing w:before="205" w:line="240" w:lineRule="auto"/>
        <w:rPr>
          <w:rFonts w:ascii="Calibri"/>
          <w:sz w:val="24"/>
        </w:rPr>
      </w:pPr>
      <w:r>
        <w:br w:type="column"/>
      </w:r>
    </w:p>
    <w:p w14:paraId="2B0F31E3">
      <w:pPr>
        <w:pStyle w:val="10"/>
        <w:numPr>
          <w:ilvl w:val="0"/>
          <w:numId w:val="1"/>
        </w:numPr>
        <w:tabs>
          <w:tab w:val="left" w:pos="800"/>
        </w:tabs>
        <w:spacing w:before="0" w:after="0" w:line="240" w:lineRule="auto"/>
        <w:ind w:left="800" w:right="0" w:hanging="651"/>
        <w:jc w:val="left"/>
        <w:rPr>
          <w:sz w:val="24"/>
        </w:rPr>
      </w:pPr>
      <w:r>
        <w:rPr>
          <w:spacing w:val="-2"/>
          <w:sz w:val="24"/>
        </w:rPr>
        <w:t>DESIGN:</w:t>
      </w:r>
    </w:p>
    <w:p w14:paraId="1C5ED591">
      <w:pPr>
        <w:pStyle w:val="10"/>
        <w:numPr>
          <w:ilvl w:val="1"/>
          <w:numId w:val="1"/>
        </w:numPr>
        <w:tabs>
          <w:tab w:val="left" w:pos="509"/>
          <w:tab w:val="right" w:pos="4815"/>
        </w:tabs>
        <w:spacing w:before="90" w:after="0" w:line="240" w:lineRule="auto"/>
        <w:ind w:left="509" w:right="0" w:hanging="360"/>
        <w:jc w:val="left"/>
        <w:rPr>
          <w:sz w:val="24"/>
        </w:rPr>
      </w:pPr>
      <w:r>
        <w:br w:type="column"/>
      </w:r>
      <w:r>
        <w:fldChar w:fldCharType="begin"/>
      </w:r>
      <w:r>
        <w:instrText xml:space="preserve"> HYPERLINK \l "_bookmark9" </w:instrText>
      </w:r>
      <w:r>
        <w:fldChar w:fldCharType="separate"/>
      </w:r>
      <w:r>
        <w:rPr>
          <w:spacing w:val="-2"/>
          <w:sz w:val="24"/>
        </w:rPr>
        <w:t>Introduction</w:t>
      </w:r>
      <w:r>
        <w:rPr>
          <w:sz w:val="24"/>
        </w:rPr>
        <w:tab/>
      </w:r>
      <w:r>
        <w:rPr>
          <w:spacing w:val="-10"/>
          <w:sz w:val="24"/>
        </w:rPr>
        <w:t>7</w:t>
      </w:r>
      <w:r>
        <w:rPr>
          <w:spacing w:val="-10"/>
          <w:sz w:val="24"/>
        </w:rPr>
        <w:fldChar w:fldCharType="end"/>
      </w:r>
    </w:p>
    <w:p w14:paraId="2FFBDAAA">
      <w:pPr>
        <w:pStyle w:val="10"/>
        <w:numPr>
          <w:ilvl w:val="1"/>
          <w:numId w:val="1"/>
        </w:numPr>
        <w:tabs>
          <w:tab w:val="left" w:pos="509"/>
          <w:tab w:val="right" w:pos="4851"/>
        </w:tabs>
        <w:spacing w:before="273" w:after="0" w:line="275" w:lineRule="exact"/>
        <w:ind w:left="509" w:right="0" w:hanging="360"/>
        <w:jc w:val="left"/>
        <w:rPr>
          <w:sz w:val="24"/>
        </w:rPr>
      </w:pPr>
      <w:r>
        <w:rPr>
          <w:sz w:val="24"/>
        </w:rPr>
        <w:t>DFD/ER/UML</w:t>
      </w:r>
      <w:r>
        <w:rPr>
          <w:spacing w:val="-6"/>
          <w:sz w:val="24"/>
        </w:rPr>
        <w:t xml:space="preserve"> </w:t>
      </w:r>
      <w:r>
        <w:rPr>
          <w:spacing w:val="-2"/>
          <w:sz w:val="24"/>
        </w:rPr>
        <w:t>diagram</w:t>
      </w:r>
      <w:r>
        <w:rPr>
          <w:sz w:val="24"/>
        </w:rPr>
        <w:tab/>
      </w:r>
      <w:r>
        <w:rPr>
          <w:spacing w:val="-10"/>
          <w:sz w:val="24"/>
        </w:rPr>
        <w:t>8</w:t>
      </w:r>
    </w:p>
    <w:p w14:paraId="1B0E774E">
      <w:pPr>
        <w:spacing w:before="0" w:line="275" w:lineRule="exact"/>
        <w:ind w:left="389" w:right="0" w:firstLine="0"/>
        <w:jc w:val="left"/>
        <w:rPr>
          <w:sz w:val="24"/>
        </w:rPr>
      </w:pPr>
      <w:r>
        <mc:AlternateContent>
          <mc:Choice Requires="wps">
            <w:drawing>
              <wp:anchor distT="0" distB="0" distL="0" distR="0" simplePos="0" relativeHeight="251659264" behindDoc="0" locked="0" layoutInCell="1" allowOverlap="1">
                <wp:simplePos x="0" y="0"/>
                <wp:positionH relativeFrom="page">
                  <wp:posOffset>1978660</wp:posOffset>
                </wp:positionH>
                <wp:positionV relativeFrom="paragraph">
                  <wp:posOffset>358140</wp:posOffset>
                </wp:positionV>
                <wp:extent cx="4621530" cy="2972435"/>
                <wp:effectExtent l="0" t="0" r="0" b="0"/>
                <wp:wrapNone/>
                <wp:docPr id="3" name="Textbox 3"/>
                <wp:cNvGraphicFramePr/>
                <a:graphic xmlns:a="http://schemas.openxmlformats.org/drawingml/2006/main">
                  <a:graphicData uri="http://schemas.microsoft.com/office/word/2010/wordprocessingShape">
                    <wps:wsp>
                      <wps:cNvSpPr txBox="1"/>
                      <wps:spPr>
                        <a:xfrm>
                          <a:off x="0" y="0"/>
                          <a:ext cx="4621530" cy="2972435"/>
                        </a:xfrm>
                        <a:prstGeom prst="rect">
                          <a:avLst/>
                        </a:prstGeom>
                      </wps:spPr>
                      <wps:txbx>
                        <w:txbxContent>
                          <w:tbl>
                            <w:tblPr>
                              <w:tblStyle w:val="7"/>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03"/>
                              <w:gridCol w:w="5530"/>
                              <w:gridCol w:w="1125"/>
                            </w:tblGrid>
                            <w:tr w14:paraId="4B3B97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8" w:hRule="atLeast"/>
                              </w:trPr>
                              <w:tc>
                                <w:tcPr>
                                  <w:tcW w:w="503" w:type="dxa"/>
                                  <w:vMerge w:val="restart"/>
                                </w:tcPr>
                                <w:p w14:paraId="0BBEDCC8">
                                  <w:pPr>
                                    <w:pStyle w:val="11"/>
                                    <w:rPr>
                                      <w:sz w:val="24"/>
                                    </w:rPr>
                                  </w:pPr>
                                </w:p>
                              </w:tc>
                              <w:tc>
                                <w:tcPr>
                                  <w:tcW w:w="5530" w:type="dxa"/>
                                </w:tcPr>
                                <w:p w14:paraId="3EBEE718">
                                  <w:pPr>
                                    <w:pStyle w:val="11"/>
                                    <w:spacing w:line="266" w:lineRule="exact"/>
                                    <w:ind w:left="1628"/>
                                    <w:rPr>
                                      <w:sz w:val="24"/>
                                    </w:rPr>
                                  </w:pPr>
                                  <w:r>
                                    <w:rPr>
                                      <w:sz w:val="24"/>
                                    </w:rPr>
                                    <w:t>3.3</w:t>
                                  </w:r>
                                  <w:r>
                                    <w:rPr>
                                      <w:spacing w:val="-1"/>
                                      <w:sz w:val="24"/>
                                    </w:rPr>
                                    <w:t xml:space="preserve"> </w:t>
                                  </w:r>
                                  <w:r>
                                    <w:rPr>
                                      <w:sz w:val="24"/>
                                    </w:rPr>
                                    <w:t>Data</w:t>
                                  </w:r>
                                  <w:r>
                                    <w:rPr>
                                      <w:spacing w:val="-1"/>
                                      <w:sz w:val="24"/>
                                    </w:rPr>
                                    <w:t xml:space="preserve"> </w:t>
                                  </w:r>
                                  <w:r>
                                    <w:rPr>
                                      <w:sz w:val="24"/>
                                    </w:rPr>
                                    <w:t xml:space="preserve">Set </w:t>
                                  </w:r>
                                  <w:r>
                                    <w:rPr>
                                      <w:spacing w:val="-2"/>
                                      <w:sz w:val="24"/>
                                    </w:rPr>
                                    <w:t>Descriptions</w:t>
                                  </w:r>
                                </w:p>
                              </w:tc>
                              <w:tc>
                                <w:tcPr>
                                  <w:tcW w:w="1125" w:type="dxa"/>
                                </w:tcPr>
                                <w:p w14:paraId="5F9602DE">
                                  <w:pPr>
                                    <w:pStyle w:val="11"/>
                                    <w:spacing w:line="266" w:lineRule="exact"/>
                                    <w:ind w:left="712"/>
                                    <w:rPr>
                                      <w:sz w:val="24"/>
                                    </w:rPr>
                                  </w:pPr>
                                  <w:r>
                                    <w:rPr>
                                      <w:spacing w:val="-10"/>
                                      <w:sz w:val="24"/>
                                    </w:rPr>
                                    <w:t>9</w:t>
                                  </w:r>
                                </w:p>
                              </w:tc>
                            </w:tr>
                            <w:tr w14:paraId="09B0A7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3" w:hRule="atLeast"/>
                              </w:trPr>
                              <w:tc>
                                <w:tcPr>
                                  <w:tcW w:w="503" w:type="dxa"/>
                                  <w:vMerge w:val="continue"/>
                                  <w:tcBorders>
                                    <w:top w:val="nil"/>
                                  </w:tcBorders>
                                </w:tcPr>
                                <w:p w14:paraId="3D6164F0">
                                  <w:pPr>
                                    <w:rPr>
                                      <w:sz w:val="2"/>
                                      <w:szCs w:val="2"/>
                                    </w:rPr>
                                  </w:pPr>
                                </w:p>
                              </w:tc>
                              <w:tc>
                                <w:tcPr>
                                  <w:tcW w:w="5530" w:type="dxa"/>
                                </w:tcPr>
                                <w:p w14:paraId="4055C921">
                                  <w:pPr>
                                    <w:pStyle w:val="11"/>
                                    <w:spacing w:before="133"/>
                                    <w:ind w:left="1628"/>
                                    <w:rPr>
                                      <w:sz w:val="24"/>
                                    </w:rPr>
                                  </w:pPr>
                                  <w:r>
                                    <w:rPr>
                                      <w:sz w:val="24"/>
                                    </w:rPr>
                                    <w:t>3.4</w:t>
                                  </w:r>
                                  <w:r>
                                    <w:rPr>
                                      <w:spacing w:val="-2"/>
                                      <w:sz w:val="24"/>
                                    </w:rPr>
                                    <w:t xml:space="preserve"> </w:t>
                                  </w:r>
                                  <w:r>
                                    <w:fldChar w:fldCharType="begin"/>
                                  </w:r>
                                  <w:r>
                                    <w:instrText xml:space="preserve"> HYPERLINK \l "_bookmark10" </w:instrText>
                                  </w:r>
                                  <w:r>
                                    <w:fldChar w:fldCharType="separate"/>
                                  </w:r>
                                  <w:r>
                                    <w:rPr>
                                      <w:sz w:val="24"/>
                                    </w:rPr>
                                    <w:t>Data</w:t>
                                  </w:r>
                                  <w:r>
                                    <w:rPr>
                                      <w:spacing w:val="-1"/>
                                      <w:sz w:val="24"/>
                                    </w:rPr>
                                    <w:t xml:space="preserve"> </w:t>
                                  </w:r>
                                  <w:r>
                                    <w:rPr>
                                      <w:sz w:val="24"/>
                                    </w:rPr>
                                    <w:t>Preprocessing</w:t>
                                  </w:r>
                                  <w:r>
                                    <w:rPr>
                                      <w:spacing w:val="-3"/>
                                      <w:sz w:val="24"/>
                                    </w:rPr>
                                    <w:t xml:space="preserve"> </w:t>
                                  </w:r>
                                  <w:r>
                                    <w:rPr>
                                      <w:spacing w:val="-2"/>
                                      <w:sz w:val="24"/>
                                    </w:rPr>
                                    <w:t>Techniques</w:t>
                                  </w:r>
                                  <w:r>
                                    <w:rPr>
                                      <w:spacing w:val="-2"/>
                                      <w:sz w:val="24"/>
                                    </w:rPr>
                                    <w:fldChar w:fldCharType="end"/>
                                  </w:r>
                                </w:p>
                              </w:tc>
                              <w:tc>
                                <w:tcPr>
                                  <w:tcW w:w="1125" w:type="dxa"/>
                                </w:tcPr>
                                <w:p w14:paraId="358C6085">
                                  <w:pPr>
                                    <w:pStyle w:val="11"/>
                                    <w:spacing w:before="133"/>
                                    <w:ind w:left="685"/>
                                    <w:rPr>
                                      <w:sz w:val="24"/>
                                    </w:rPr>
                                  </w:pPr>
                                  <w:r>
                                    <w:fldChar w:fldCharType="begin"/>
                                  </w:r>
                                  <w:r>
                                    <w:instrText xml:space="preserve"> HYPERLINK \l "_bookmark10" </w:instrText>
                                  </w:r>
                                  <w:r>
                                    <w:fldChar w:fldCharType="separate"/>
                                  </w:r>
                                  <w:r>
                                    <w:rPr>
                                      <w:spacing w:val="-10"/>
                                      <w:sz w:val="24"/>
                                    </w:rPr>
                                    <w:t>9</w:t>
                                  </w:r>
                                  <w:r>
                                    <w:rPr>
                                      <w:spacing w:val="-10"/>
                                      <w:sz w:val="24"/>
                                    </w:rPr>
                                    <w:fldChar w:fldCharType="end"/>
                                  </w:r>
                                </w:p>
                              </w:tc>
                            </w:tr>
                            <w:tr w14:paraId="001C62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3" w:hRule="atLeast"/>
                              </w:trPr>
                              <w:tc>
                                <w:tcPr>
                                  <w:tcW w:w="503" w:type="dxa"/>
                                  <w:vMerge w:val="continue"/>
                                  <w:tcBorders>
                                    <w:top w:val="nil"/>
                                  </w:tcBorders>
                                </w:tcPr>
                                <w:p w14:paraId="3D70ECBF">
                                  <w:pPr>
                                    <w:rPr>
                                      <w:sz w:val="2"/>
                                      <w:szCs w:val="2"/>
                                    </w:rPr>
                                  </w:pPr>
                                </w:p>
                              </w:tc>
                              <w:tc>
                                <w:tcPr>
                                  <w:tcW w:w="5530" w:type="dxa"/>
                                </w:tcPr>
                                <w:p w14:paraId="17B41E77">
                                  <w:pPr>
                                    <w:pStyle w:val="11"/>
                                    <w:spacing w:before="134"/>
                                    <w:ind w:left="1628"/>
                                    <w:rPr>
                                      <w:sz w:val="24"/>
                                    </w:rPr>
                                  </w:pPr>
                                  <w:r>
                                    <w:rPr>
                                      <w:sz w:val="24"/>
                                    </w:rPr>
                                    <w:t>3.5</w:t>
                                  </w:r>
                                  <w:r>
                                    <w:rPr>
                                      <w:spacing w:val="-6"/>
                                      <w:sz w:val="24"/>
                                    </w:rPr>
                                    <w:t xml:space="preserve"> </w:t>
                                  </w:r>
                                  <w:r>
                                    <w:rPr>
                                      <w:sz w:val="24"/>
                                    </w:rPr>
                                    <w:t>Methods &amp;</w:t>
                                  </w:r>
                                  <w:r>
                                    <w:rPr>
                                      <w:spacing w:val="-5"/>
                                      <w:sz w:val="24"/>
                                    </w:rPr>
                                    <w:t xml:space="preserve"> </w:t>
                                  </w:r>
                                  <w:r>
                                    <w:rPr>
                                      <w:spacing w:val="-2"/>
                                      <w:sz w:val="24"/>
                                    </w:rPr>
                                    <w:t>Algorithms</w:t>
                                  </w:r>
                                </w:p>
                              </w:tc>
                              <w:tc>
                                <w:tcPr>
                                  <w:tcW w:w="1125" w:type="dxa"/>
                                </w:tcPr>
                                <w:p w14:paraId="40789CDF">
                                  <w:pPr>
                                    <w:pStyle w:val="11"/>
                                    <w:spacing w:before="134"/>
                                    <w:ind w:left="680"/>
                                    <w:rPr>
                                      <w:sz w:val="24"/>
                                    </w:rPr>
                                  </w:pPr>
                                  <w:r>
                                    <w:rPr>
                                      <w:spacing w:val="-5"/>
                                      <w:sz w:val="24"/>
                                    </w:rPr>
                                    <w:t>10</w:t>
                                  </w:r>
                                </w:p>
                              </w:tc>
                            </w:tr>
                            <w:tr w14:paraId="57C82E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503" w:type="dxa"/>
                                  <w:vMerge w:val="continue"/>
                                  <w:tcBorders>
                                    <w:top w:val="nil"/>
                                  </w:tcBorders>
                                </w:tcPr>
                                <w:p w14:paraId="20693771">
                                  <w:pPr>
                                    <w:rPr>
                                      <w:sz w:val="2"/>
                                      <w:szCs w:val="2"/>
                                    </w:rPr>
                                  </w:pPr>
                                </w:p>
                              </w:tc>
                              <w:tc>
                                <w:tcPr>
                                  <w:tcW w:w="5530" w:type="dxa"/>
                                </w:tcPr>
                                <w:p w14:paraId="05E3A28E">
                                  <w:pPr>
                                    <w:pStyle w:val="11"/>
                                    <w:spacing w:before="133"/>
                                    <w:ind w:left="1628"/>
                                    <w:rPr>
                                      <w:sz w:val="24"/>
                                    </w:rPr>
                                  </w:pPr>
                                  <w:r>
                                    <w:rPr>
                                      <w:sz w:val="24"/>
                                    </w:rPr>
                                    <w:t>3.6</w:t>
                                  </w:r>
                                  <w:r>
                                    <w:rPr>
                                      <w:spacing w:val="-3"/>
                                      <w:sz w:val="24"/>
                                    </w:rPr>
                                    <w:t xml:space="preserve"> </w:t>
                                  </w:r>
                                  <w:r>
                                    <w:fldChar w:fldCharType="begin"/>
                                  </w:r>
                                  <w:r>
                                    <w:instrText xml:space="preserve"> HYPERLINK \l "_bookmark11" </w:instrText>
                                  </w:r>
                                  <w:r>
                                    <w:fldChar w:fldCharType="separate"/>
                                  </w:r>
                                  <w:r>
                                    <w:rPr>
                                      <w:sz w:val="24"/>
                                    </w:rPr>
                                    <w:t>Building</w:t>
                                  </w:r>
                                  <w:r>
                                    <w:rPr>
                                      <w:spacing w:val="-1"/>
                                      <w:sz w:val="24"/>
                                    </w:rPr>
                                    <w:t xml:space="preserve"> </w:t>
                                  </w:r>
                                  <w:r>
                                    <w:rPr>
                                      <w:sz w:val="24"/>
                                    </w:rPr>
                                    <w:t>a</w:t>
                                  </w:r>
                                  <w:r>
                                    <w:rPr>
                                      <w:spacing w:val="-1"/>
                                      <w:sz w:val="24"/>
                                    </w:rPr>
                                    <w:t xml:space="preserve"> </w:t>
                                  </w:r>
                                  <w:r>
                                    <w:rPr>
                                      <w:spacing w:val="-4"/>
                                      <w:sz w:val="24"/>
                                    </w:rPr>
                                    <w:t>Model</w:t>
                                  </w:r>
                                  <w:r>
                                    <w:rPr>
                                      <w:spacing w:val="-4"/>
                                      <w:sz w:val="24"/>
                                    </w:rPr>
                                    <w:fldChar w:fldCharType="end"/>
                                  </w:r>
                                </w:p>
                              </w:tc>
                              <w:tc>
                                <w:tcPr>
                                  <w:tcW w:w="1125" w:type="dxa"/>
                                </w:tcPr>
                                <w:p w14:paraId="71776277">
                                  <w:pPr>
                                    <w:pStyle w:val="11"/>
                                    <w:spacing w:before="133"/>
                                    <w:ind w:left="676"/>
                                    <w:rPr>
                                      <w:sz w:val="24"/>
                                    </w:rPr>
                                  </w:pPr>
                                  <w:r>
                                    <w:fldChar w:fldCharType="begin"/>
                                  </w:r>
                                  <w:r>
                                    <w:instrText xml:space="preserve"> HYPERLINK \l "_bookmark11" </w:instrText>
                                  </w:r>
                                  <w:r>
                                    <w:fldChar w:fldCharType="separate"/>
                                  </w:r>
                                  <w:r>
                                    <w:rPr>
                                      <w:spacing w:val="-5"/>
                                      <w:sz w:val="24"/>
                                    </w:rPr>
                                    <w:t>10</w:t>
                                  </w:r>
                                  <w:r>
                                    <w:rPr>
                                      <w:spacing w:val="-5"/>
                                      <w:sz w:val="24"/>
                                    </w:rPr>
                                    <w:fldChar w:fldCharType="end"/>
                                  </w:r>
                                </w:p>
                              </w:tc>
                            </w:tr>
                            <w:tr w14:paraId="054898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503" w:type="dxa"/>
                                  <w:vMerge w:val="continue"/>
                                  <w:tcBorders>
                                    <w:top w:val="nil"/>
                                  </w:tcBorders>
                                </w:tcPr>
                                <w:p w14:paraId="600181B6">
                                  <w:pPr>
                                    <w:rPr>
                                      <w:sz w:val="2"/>
                                      <w:szCs w:val="2"/>
                                    </w:rPr>
                                  </w:pPr>
                                </w:p>
                              </w:tc>
                              <w:tc>
                                <w:tcPr>
                                  <w:tcW w:w="5530" w:type="dxa"/>
                                </w:tcPr>
                                <w:p w14:paraId="3779F478">
                                  <w:pPr>
                                    <w:pStyle w:val="11"/>
                                    <w:spacing w:before="133"/>
                                    <w:ind w:left="1628"/>
                                    <w:rPr>
                                      <w:sz w:val="24"/>
                                    </w:rPr>
                                  </w:pPr>
                                  <w:r>
                                    <w:rPr>
                                      <w:sz w:val="24"/>
                                    </w:rPr>
                                    <w:t xml:space="preserve">3.7 </w:t>
                                  </w:r>
                                  <w:r>
                                    <w:rPr>
                                      <w:spacing w:val="-2"/>
                                      <w:sz w:val="24"/>
                                    </w:rPr>
                                    <w:t>Evaluation</w:t>
                                  </w:r>
                                </w:p>
                              </w:tc>
                              <w:tc>
                                <w:tcPr>
                                  <w:tcW w:w="1125" w:type="dxa"/>
                                </w:tcPr>
                                <w:p w14:paraId="56B10CA7">
                                  <w:pPr>
                                    <w:pStyle w:val="11"/>
                                    <w:spacing w:before="133"/>
                                    <w:ind w:left="685"/>
                                    <w:rPr>
                                      <w:sz w:val="24"/>
                                    </w:rPr>
                                  </w:pPr>
                                  <w:r>
                                    <w:rPr>
                                      <w:spacing w:val="-5"/>
                                      <w:sz w:val="24"/>
                                    </w:rPr>
                                    <w:t>11</w:t>
                                  </w:r>
                                </w:p>
                              </w:tc>
                            </w:tr>
                            <w:tr w14:paraId="3D99F5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503" w:type="dxa"/>
                                </w:tcPr>
                                <w:p w14:paraId="539DCA38">
                                  <w:pPr>
                                    <w:pStyle w:val="11"/>
                                    <w:spacing w:before="133"/>
                                    <w:ind w:left="50"/>
                                    <w:rPr>
                                      <w:sz w:val="24"/>
                                    </w:rPr>
                                  </w:pPr>
                                  <w:r>
                                    <w:rPr>
                                      <w:spacing w:val="-5"/>
                                      <w:sz w:val="24"/>
                                    </w:rPr>
                                    <w:t>4.</w:t>
                                  </w:r>
                                </w:p>
                              </w:tc>
                              <w:tc>
                                <w:tcPr>
                                  <w:tcW w:w="5530" w:type="dxa"/>
                                </w:tcPr>
                                <w:p w14:paraId="71390B1A">
                                  <w:pPr>
                                    <w:pStyle w:val="11"/>
                                    <w:spacing w:before="133"/>
                                    <w:ind w:left="272"/>
                                    <w:rPr>
                                      <w:sz w:val="24"/>
                                    </w:rPr>
                                  </w:pPr>
                                  <w:r>
                                    <w:rPr>
                                      <w:sz w:val="24"/>
                                    </w:rPr>
                                    <w:t>DEPLOYMENT</w:t>
                                  </w:r>
                                  <w:r>
                                    <w:rPr>
                                      <w:spacing w:val="-8"/>
                                      <w:sz w:val="24"/>
                                    </w:rPr>
                                    <w:t xml:space="preserve"> </w:t>
                                  </w:r>
                                  <w:r>
                                    <w:rPr>
                                      <w:sz w:val="24"/>
                                    </w:rPr>
                                    <w:t>AND</w:t>
                                  </w:r>
                                  <w:r>
                                    <w:rPr>
                                      <w:spacing w:val="-5"/>
                                      <w:sz w:val="24"/>
                                    </w:rPr>
                                    <w:t xml:space="preserve"> </w:t>
                                  </w:r>
                                  <w:r>
                                    <w:rPr>
                                      <w:spacing w:val="-2"/>
                                      <w:sz w:val="24"/>
                                    </w:rPr>
                                    <w:t>RESULTS:</w:t>
                                  </w:r>
                                </w:p>
                              </w:tc>
                              <w:tc>
                                <w:tcPr>
                                  <w:tcW w:w="1125" w:type="dxa"/>
                                </w:tcPr>
                                <w:p w14:paraId="724E8E34">
                                  <w:pPr>
                                    <w:pStyle w:val="11"/>
                                    <w:rPr>
                                      <w:sz w:val="24"/>
                                    </w:rPr>
                                  </w:pPr>
                                </w:p>
                              </w:tc>
                            </w:tr>
                            <w:tr w14:paraId="4064D6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503" w:type="dxa"/>
                                </w:tcPr>
                                <w:p w14:paraId="4DA231EC">
                                  <w:pPr>
                                    <w:pStyle w:val="11"/>
                                    <w:rPr>
                                      <w:sz w:val="24"/>
                                    </w:rPr>
                                  </w:pPr>
                                </w:p>
                              </w:tc>
                              <w:tc>
                                <w:tcPr>
                                  <w:tcW w:w="5530" w:type="dxa"/>
                                </w:tcPr>
                                <w:p w14:paraId="5FD9CD2A">
                                  <w:pPr>
                                    <w:pStyle w:val="11"/>
                                    <w:spacing w:before="133"/>
                                    <w:ind w:left="2046"/>
                                    <w:rPr>
                                      <w:sz w:val="24"/>
                                    </w:rPr>
                                  </w:pPr>
                                  <w:r>
                                    <w:rPr>
                                      <w:sz w:val="24"/>
                                    </w:rPr>
                                    <w:t>4.1</w:t>
                                  </w:r>
                                  <w:r>
                                    <w:rPr>
                                      <w:spacing w:val="4"/>
                                      <w:sz w:val="24"/>
                                    </w:rPr>
                                    <w:t xml:space="preserve"> </w:t>
                                  </w:r>
                                  <w:r>
                                    <w:rPr>
                                      <w:spacing w:val="-2"/>
                                      <w:sz w:val="24"/>
                                    </w:rPr>
                                    <w:t>Introduction</w:t>
                                  </w:r>
                                </w:p>
                              </w:tc>
                              <w:tc>
                                <w:tcPr>
                                  <w:tcW w:w="1125" w:type="dxa"/>
                                </w:tcPr>
                                <w:p w14:paraId="2846FBA1">
                                  <w:pPr>
                                    <w:pStyle w:val="11"/>
                                    <w:spacing w:before="133"/>
                                    <w:ind w:left="649"/>
                                    <w:rPr>
                                      <w:sz w:val="24"/>
                                    </w:rPr>
                                  </w:pPr>
                                  <w:r>
                                    <w:rPr>
                                      <w:spacing w:val="-5"/>
                                      <w:sz w:val="24"/>
                                    </w:rPr>
                                    <w:t>12</w:t>
                                  </w:r>
                                </w:p>
                              </w:tc>
                            </w:tr>
                            <w:tr w14:paraId="69A823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503" w:type="dxa"/>
                                </w:tcPr>
                                <w:p w14:paraId="13A9F8C8">
                                  <w:pPr>
                                    <w:pStyle w:val="11"/>
                                    <w:rPr>
                                      <w:sz w:val="24"/>
                                    </w:rPr>
                                  </w:pPr>
                                </w:p>
                              </w:tc>
                              <w:tc>
                                <w:tcPr>
                                  <w:tcW w:w="5530" w:type="dxa"/>
                                </w:tcPr>
                                <w:p w14:paraId="2E8EACA7">
                                  <w:pPr>
                                    <w:pStyle w:val="11"/>
                                    <w:spacing w:before="133"/>
                                    <w:ind w:left="2046"/>
                                    <w:rPr>
                                      <w:sz w:val="24"/>
                                    </w:rPr>
                                  </w:pPr>
                                  <w:r>
                                    <w:rPr>
                                      <w:sz w:val="24"/>
                                    </w:rPr>
                                    <w:t>4.2</w:t>
                                  </w:r>
                                  <w:r>
                                    <w:rPr>
                                      <w:spacing w:val="7"/>
                                      <w:sz w:val="24"/>
                                    </w:rPr>
                                    <w:t xml:space="preserve"> </w:t>
                                  </w:r>
                                  <w:r>
                                    <w:rPr>
                                      <w:sz w:val="24"/>
                                    </w:rPr>
                                    <w:t>Source</w:t>
                                  </w:r>
                                  <w:r>
                                    <w:rPr>
                                      <w:spacing w:val="-6"/>
                                      <w:sz w:val="24"/>
                                    </w:rPr>
                                    <w:t xml:space="preserve"> </w:t>
                                  </w:r>
                                  <w:r>
                                    <w:rPr>
                                      <w:spacing w:val="-4"/>
                                      <w:sz w:val="24"/>
                                    </w:rPr>
                                    <w:t>Code</w:t>
                                  </w:r>
                                </w:p>
                              </w:tc>
                              <w:tc>
                                <w:tcPr>
                                  <w:tcW w:w="1125" w:type="dxa"/>
                                </w:tcPr>
                                <w:p w14:paraId="421ED31E">
                                  <w:pPr>
                                    <w:pStyle w:val="11"/>
                                    <w:spacing w:before="133"/>
                                    <w:ind w:left="515"/>
                                    <w:rPr>
                                      <w:sz w:val="24"/>
                                    </w:rPr>
                                  </w:pPr>
                                  <w:r>
                                    <w:rPr>
                                      <w:spacing w:val="-2"/>
                                      <w:sz w:val="24"/>
                                    </w:rPr>
                                    <w:t>13-</w:t>
                                  </w:r>
                                  <w:r>
                                    <w:rPr>
                                      <w:spacing w:val="-7"/>
                                      <w:sz w:val="24"/>
                                    </w:rPr>
                                    <w:t>19</w:t>
                                  </w:r>
                                </w:p>
                              </w:tc>
                            </w:tr>
                            <w:tr w14:paraId="6DBC46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8" w:hRule="atLeast"/>
                              </w:trPr>
                              <w:tc>
                                <w:tcPr>
                                  <w:tcW w:w="503" w:type="dxa"/>
                                </w:tcPr>
                                <w:p w14:paraId="4316117E">
                                  <w:pPr>
                                    <w:pStyle w:val="11"/>
                                    <w:rPr>
                                      <w:sz w:val="24"/>
                                    </w:rPr>
                                  </w:pPr>
                                </w:p>
                              </w:tc>
                              <w:tc>
                                <w:tcPr>
                                  <w:tcW w:w="5530" w:type="dxa"/>
                                </w:tcPr>
                                <w:p w14:paraId="2E3CAF7C">
                                  <w:pPr>
                                    <w:pStyle w:val="11"/>
                                    <w:spacing w:before="133" w:line="256" w:lineRule="exact"/>
                                    <w:ind w:left="2046"/>
                                    <w:rPr>
                                      <w:sz w:val="24"/>
                                    </w:rPr>
                                  </w:pPr>
                                  <w:r>
                                    <w:rPr>
                                      <w:sz w:val="24"/>
                                    </w:rPr>
                                    <w:t>4.3</w:t>
                                  </w:r>
                                  <w:r>
                                    <w:rPr>
                                      <w:spacing w:val="6"/>
                                      <w:sz w:val="24"/>
                                    </w:rPr>
                                    <w:t xml:space="preserve"> </w:t>
                                  </w:r>
                                  <w:r>
                                    <w:rPr>
                                      <w:sz w:val="24"/>
                                    </w:rPr>
                                    <w:t>Final</w:t>
                                  </w:r>
                                  <w:r>
                                    <w:rPr>
                                      <w:spacing w:val="-12"/>
                                      <w:sz w:val="24"/>
                                    </w:rPr>
                                    <w:t xml:space="preserve"> </w:t>
                                  </w:r>
                                  <w:r>
                                    <w:rPr>
                                      <w:spacing w:val="-2"/>
                                      <w:sz w:val="24"/>
                                    </w:rPr>
                                    <w:t>Results</w:t>
                                  </w:r>
                                </w:p>
                              </w:tc>
                              <w:tc>
                                <w:tcPr>
                                  <w:tcW w:w="1125" w:type="dxa"/>
                                </w:tcPr>
                                <w:p w14:paraId="6CB5781E">
                                  <w:pPr>
                                    <w:pStyle w:val="11"/>
                                    <w:spacing w:before="133" w:line="256" w:lineRule="exact"/>
                                    <w:ind w:left="659"/>
                                    <w:rPr>
                                      <w:sz w:val="24"/>
                                    </w:rPr>
                                  </w:pPr>
                                  <w:r>
                                    <w:rPr>
                                      <w:spacing w:val="-5"/>
                                      <w:sz w:val="24"/>
                                    </w:rPr>
                                    <w:t>20</w:t>
                                  </w:r>
                                </w:p>
                              </w:tc>
                            </w:tr>
                          </w:tbl>
                          <w:p w14:paraId="1EE4FC54">
                            <w:pPr>
                              <w:pStyle w:val="8"/>
                            </w:pPr>
                          </w:p>
                        </w:txbxContent>
                      </wps:txbx>
                      <wps:bodyPr wrap="square" lIns="0" tIns="0" rIns="0" bIns="0" rtlCol="0">
                        <a:noAutofit/>
                      </wps:bodyPr>
                    </wps:wsp>
                  </a:graphicData>
                </a:graphic>
              </wp:anchor>
            </w:drawing>
          </mc:Choice>
          <mc:Fallback>
            <w:pict>
              <v:shape id="Textbox 3" o:spid="_x0000_s1026" o:spt="202" type="#_x0000_t202" style="position:absolute;left:0pt;margin-left:155.8pt;margin-top:28.2pt;height:234.05pt;width:363.9pt;mso-position-horizontal-relative:page;z-index:251659264;mso-width-relative:page;mso-height-relative:page;" filled="f" stroked="f" coordsize="21600,21600" o:gfxdata="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CtbhQnZAAAACwEAAA8AAAAAAAAAAQAgAAAAIgAAAGRycy9kb3ducmV2LnhtbFBLAQIUABQAAAAI&#10;AIdO4kB200cKswEAAHUDAAAOAAAAAAAAAAEAIAAAACgBAABkcnMvZTJvRG9jLnhtbFBLBQYAAAAA&#10;BgAGAFkBAABNBQAAAAA=&#10;">
                <v:fill on="f" focussize="0,0"/>
                <v:stroke on="f"/>
                <v:imagedata o:title=""/>
                <o:lock v:ext="edit" aspectratio="f"/>
                <v:textbox inset="0mm,0mm,0mm,0mm">
                  <w:txbxContent>
                    <w:tbl>
                      <w:tblPr>
                        <w:tblStyle w:val="7"/>
                        <w:tblW w:w="0" w:type="auto"/>
                        <w:tblInd w:w="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03"/>
                        <w:gridCol w:w="5530"/>
                        <w:gridCol w:w="1125"/>
                      </w:tblGrid>
                      <w:tr w14:paraId="4B3B97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8" w:hRule="atLeast"/>
                        </w:trPr>
                        <w:tc>
                          <w:tcPr>
                            <w:tcW w:w="503" w:type="dxa"/>
                            <w:vMerge w:val="restart"/>
                          </w:tcPr>
                          <w:p w14:paraId="0BBEDCC8">
                            <w:pPr>
                              <w:pStyle w:val="11"/>
                              <w:rPr>
                                <w:sz w:val="24"/>
                              </w:rPr>
                            </w:pPr>
                          </w:p>
                        </w:tc>
                        <w:tc>
                          <w:tcPr>
                            <w:tcW w:w="5530" w:type="dxa"/>
                          </w:tcPr>
                          <w:p w14:paraId="3EBEE718">
                            <w:pPr>
                              <w:pStyle w:val="11"/>
                              <w:spacing w:line="266" w:lineRule="exact"/>
                              <w:ind w:left="1628"/>
                              <w:rPr>
                                <w:sz w:val="24"/>
                              </w:rPr>
                            </w:pPr>
                            <w:r>
                              <w:rPr>
                                <w:sz w:val="24"/>
                              </w:rPr>
                              <w:t>3.3</w:t>
                            </w:r>
                            <w:r>
                              <w:rPr>
                                <w:spacing w:val="-1"/>
                                <w:sz w:val="24"/>
                              </w:rPr>
                              <w:t xml:space="preserve"> </w:t>
                            </w:r>
                            <w:r>
                              <w:rPr>
                                <w:sz w:val="24"/>
                              </w:rPr>
                              <w:t>Data</w:t>
                            </w:r>
                            <w:r>
                              <w:rPr>
                                <w:spacing w:val="-1"/>
                                <w:sz w:val="24"/>
                              </w:rPr>
                              <w:t xml:space="preserve"> </w:t>
                            </w:r>
                            <w:r>
                              <w:rPr>
                                <w:sz w:val="24"/>
                              </w:rPr>
                              <w:t xml:space="preserve">Set </w:t>
                            </w:r>
                            <w:r>
                              <w:rPr>
                                <w:spacing w:val="-2"/>
                                <w:sz w:val="24"/>
                              </w:rPr>
                              <w:t>Descriptions</w:t>
                            </w:r>
                          </w:p>
                        </w:tc>
                        <w:tc>
                          <w:tcPr>
                            <w:tcW w:w="1125" w:type="dxa"/>
                          </w:tcPr>
                          <w:p w14:paraId="5F9602DE">
                            <w:pPr>
                              <w:pStyle w:val="11"/>
                              <w:spacing w:line="266" w:lineRule="exact"/>
                              <w:ind w:left="712"/>
                              <w:rPr>
                                <w:sz w:val="24"/>
                              </w:rPr>
                            </w:pPr>
                            <w:r>
                              <w:rPr>
                                <w:spacing w:val="-10"/>
                                <w:sz w:val="24"/>
                              </w:rPr>
                              <w:t>9</w:t>
                            </w:r>
                          </w:p>
                        </w:tc>
                      </w:tr>
                      <w:tr w14:paraId="09B0A7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3" w:hRule="atLeast"/>
                        </w:trPr>
                        <w:tc>
                          <w:tcPr>
                            <w:tcW w:w="503" w:type="dxa"/>
                            <w:vMerge w:val="continue"/>
                            <w:tcBorders>
                              <w:top w:val="nil"/>
                            </w:tcBorders>
                          </w:tcPr>
                          <w:p w14:paraId="3D6164F0">
                            <w:pPr>
                              <w:rPr>
                                <w:sz w:val="2"/>
                                <w:szCs w:val="2"/>
                              </w:rPr>
                            </w:pPr>
                          </w:p>
                        </w:tc>
                        <w:tc>
                          <w:tcPr>
                            <w:tcW w:w="5530" w:type="dxa"/>
                          </w:tcPr>
                          <w:p w14:paraId="4055C921">
                            <w:pPr>
                              <w:pStyle w:val="11"/>
                              <w:spacing w:before="133"/>
                              <w:ind w:left="1628"/>
                              <w:rPr>
                                <w:sz w:val="24"/>
                              </w:rPr>
                            </w:pPr>
                            <w:r>
                              <w:rPr>
                                <w:sz w:val="24"/>
                              </w:rPr>
                              <w:t>3.4</w:t>
                            </w:r>
                            <w:r>
                              <w:rPr>
                                <w:spacing w:val="-2"/>
                                <w:sz w:val="24"/>
                              </w:rPr>
                              <w:t xml:space="preserve"> </w:t>
                            </w:r>
                            <w:r>
                              <w:fldChar w:fldCharType="begin"/>
                            </w:r>
                            <w:r>
                              <w:instrText xml:space="preserve"> HYPERLINK \l "_bookmark10" </w:instrText>
                            </w:r>
                            <w:r>
                              <w:fldChar w:fldCharType="separate"/>
                            </w:r>
                            <w:r>
                              <w:rPr>
                                <w:sz w:val="24"/>
                              </w:rPr>
                              <w:t>Data</w:t>
                            </w:r>
                            <w:r>
                              <w:rPr>
                                <w:spacing w:val="-1"/>
                                <w:sz w:val="24"/>
                              </w:rPr>
                              <w:t xml:space="preserve"> </w:t>
                            </w:r>
                            <w:r>
                              <w:rPr>
                                <w:sz w:val="24"/>
                              </w:rPr>
                              <w:t>Preprocessing</w:t>
                            </w:r>
                            <w:r>
                              <w:rPr>
                                <w:spacing w:val="-3"/>
                                <w:sz w:val="24"/>
                              </w:rPr>
                              <w:t xml:space="preserve"> </w:t>
                            </w:r>
                            <w:r>
                              <w:rPr>
                                <w:spacing w:val="-2"/>
                                <w:sz w:val="24"/>
                              </w:rPr>
                              <w:t>Techniques</w:t>
                            </w:r>
                            <w:r>
                              <w:rPr>
                                <w:spacing w:val="-2"/>
                                <w:sz w:val="24"/>
                              </w:rPr>
                              <w:fldChar w:fldCharType="end"/>
                            </w:r>
                          </w:p>
                        </w:tc>
                        <w:tc>
                          <w:tcPr>
                            <w:tcW w:w="1125" w:type="dxa"/>
                          </w:tcPr>
                          <w:p w14:paraId="358C6085">
                            <w:pPr>
                              <w:pStyle w:val="11"/>
                              <w:spacing w:before="133"/>
                              <w:ind w:left="685"/>
                              <w:rPr>
                                <w:sz w:val="24"/>
                              </w:rPr>
                            </w:pPr>
                            <w:r>
                              <w:fldChar w:fldCharType="begin"/>
                            </w:r>
                            <w:r>
                              <w:instrText xml:space="preserve"> HYPERLINK \l "_bookmark10" </w:instrText>
                            </w:r>
                            <w:r>
                              <w:fldChar w:fldCharType="separate"/>
                            </w:r>
                            <w:r>
                              <w:rPr>
                                <w:spacing w:val="-10"/>
                                <w:sz w:val="24"/>
                              </w:rPr>
                              <w:t>9</w:t>
                            </w:r>
                            <w:r>
                              <w:rPr>
                                <w:spacing w:val="-10"/>
                                <w:sz w:val="24"/>
                              </w:rPr>
                              <w:fldChar w:fldCharType="end"/>
                            </w:r>
                          </w:p>
                        </w:tc>
                      </w:tr>
                      <w:tr w14:paraId="001C62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3" w:hRule="atLeast"/>
                        </w:trPr>
                        <w:tc>
                          <w:tcPr>
                            <w:tcW w:w="503" w:type="dxa"/>
                            <w:vMerge w:val="continue"/>
                            <w:tcBorders>
                              <w:top w:val="nil"/>
                            </w:tcBorders>
                          </w:tcPr>
                          <w:p w14:paraId="3D70ECBF">
                            <w:pPr>
                              <w:rPr>
                                <w:sz w:val="2"/>
                                <w:szCs w:val="2"/>
                              </w:rPr>
                            </w:pPr>
                          </w:p>
                        </w:tc>
                        <w:tc>
                          <w:tcPr>
                            <w:tcW w:w="5530" w:type="dxa"/>
                          </w:tcPr>
                          <w:p w14:paraId="17B41E77">
                            <w:pPr>
                              <w:pStyle w:val="11"/>
                              <w:spacing w:before="134"/>
                              <w:ind w:left="1628"/>
                              <w:rPr>
                                <w:sz w:val="24"/>
                              </w:rPr>
                            </w:pPr>
                            <w:r>
                              <w:rPr>
                                <w:sz w:val="24"/>
                              </w:rPr>
                              <w:t>3.5</w:t>
                            </w:r>
                            <w:r>
                              <w:rPr>
                                <w:spacing w:val="-6"/>
                                <w:sz w:val="24"/>
                              </w:rPr>
                              <w:t xml:space="preserve"> </w:t>
                            </w:r>
                            <w:r>
                              <w:rPr>
                                <w:sz w:val="24"/>
                              </w:rPr>
                              <w:t>Methods &amp;</w:t>
                            </w:r>
                            <w:r>
                              <w:rPr>
                                <w:spacing w:val="-5"/>
                                <w:sz w:val="24"/>
                              </w:rPr>
                              <w:t xml:space="preserve"> </w:t>
                            </w:r>
                            <w:r>
                              <w:rPr>
                                <w:spacing w:val="-2"/>
                                <w:sz w:val="24"/>
                              </w:rPr>
                              <w:t>Algorithms</w:t>
                            </w:r>
                          </w:p>
                        </w:tc>
                        <w:tc>
                          <w:tcPr>
                            <w:tcW w:w="1125" w:type="dxa"/>
                          </w:tcPr>
                          <w:p w14:paraId="40789CDF">
                            <w:pPr>
                              <w:pStyle w:val="11"/>
                              <w:spacing w:before="134"/>
                              <w:ind w:left="680"/>
                              <w:rPr>
                                <w:sz w:val="24"/>
                              </w:rPr>
                            </w:pPr>
                            <w:r>
                              <w:rPr>
                                <w:spacing w:val="-5"/>
                                <w:sz w:val="24"/>
                              </w:rPr>
                              <w:t>10</w:t>
                            </w:r>
                          </w:p>
                        </w:tc>
                      </w:tr>
                      <w:tr w14:paraId="57C82E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503" w:type="dxa"/>
                            <w:vMerge w:val="continue"/>
                            <w:tcBorders>
                              <w:top w:val="nil"/>
                            </w:tcBorders>
                          </w:tcPr>
                          <w:p w14:paraId="20693771">
                            <w:pPr>
                              <w:rPr>
                                <w:sz w:val="2"/>
                                <w:szCs w:val="2"/>
                              </w:rPr>
                            </w:pPr>
                          </w:p>
                        </w:tc>
                        <w:tc>
                          <w:tcPr>
                            <w:tcW w:w="5530" w:type="dxa"/>
                          </w:tcPr>
                          <w:p w14:paraId="05E3A28E">
                            <w:pPr>
                              <w:pStyle w:val="11"/>
                              <w:spacing w:before="133"/>
                              <w:ind w:left="1628"/>
                              <w:rPr>
                                <w:sz w:val="24"/>
                              </w:rPr>
                            </w:pPr>
                            <w:r>
                              <w:rPr>
                                <w:sz w:val="24"/>
                              </w:rPr>
                              <w:t>3.6</w:t>
                            </w:r>
                            <w:r>
                              <w:rPr>
                                <w:spacing w:val="-3"/>
                                <w:sz w:val="24"/>
                              </w:rPr>
                              <w:t xml:space="preserve"> </w:t>
                            </w:r>
                            <w:r>
                              <w:fldChar w:fldCharType="begin"/>
                            </w:r>
                            <w:r>
                              <w:instrText xml:space="preserve"> HYPERLINK \l "_bookmark11" </w:instrText>
                            </w:r>
                            <w:r>
                              <w:fldChar w:fldCharType="separate"/>
                            </w:r>
                            <w:r>
                              <w:rPr>
                                <w:sz w:val="24"/>
                              </w:rPr>
                              <w:t>Building</w:t>
                            </w:r>
                            <w:r>
                              <w:rPr>
                                <w:spacing w:val="-1"/>
                                <w:sz w:val="24"/>
                              </w:rPr>
                              <w:t xml:space="preserve"> </w:t>
                            </w:r>
                            <w:r>
                              <w:rPr>
                                <w:sz w:val="24"/>
                              </w:rPr>
                              <w:t>a</w:t>
                            </w:r>
                            <w:r>
                              <w:rPr>
                                <w:spacing w:val="-1"/>
                                <w:sz w:val="24"/>
                              </w:rPr>
                              <w:t xml:space="preserve"> </w:t>
                            </w:r>
                            <w:r>
                              <w:rPr>
                                <w:spacing w:val="-4"/>
                                <w:sz w:val="24"/>
                              </w:rPr>
                              <w:t>Model</w:t>
                            </w:r>
                            <w:r>
                              <w:rPr>
                                <w:spacing w:val="-4"/>
                                <w:sz w:val="24"/>
                              </w:rPr>
                              <w:fldChar w:fldCharType="end"/>
                            </w:r>
                          </w:p>
                        </w:tc>
                        <w:tc>
                          <w:tcPr>
                            <w:tcW w:w="1125" w:type="dxa"/>
                          </w:tcPr>
                          <w:p w14:paraId="71776277">
                            <w:pPr>
                              <w:pStyle w:val="11"/>
                              <w:spacing w:before="133"/>
                              <w:ind w:left="676"/>
                              <w:rPr>
                                <w:sz w:val="24"/>
                              </w:rPr>
                            </w:pPr>
                            <w:r>
                              <w:fldChar w:fldCharType="begin"/>
                            </w:r>
                            <w:r>
                              <w:instrText xml:space="preserve"> HYPERLINK \l "_bookmark11" </w:instrText>
                            </w:r>
                            <w:r>
                              <w:fldChar w:fldCharType="separate"/>
                            </w:r>
                            <w:r>
                              <w:rPr>
                                <w:spacing w:val="-5"/>
                                <w:sz w:val="24"/>
                              </w:rPr>
                              <w:t>10</w:t>
                            </w:r>
                            <w:r>
                              <w:rPr>
                                <w:spacing w:val="-5"/>
                                <w:sz w:val="24"/>
                              </w:rPr>
                              <w:fldChar w:fldCharType="end"/>
                            </w:r>
                          </w:p>
                        </w:tc>
                      </w:tr>
                      <w:tr w14:paraId="054898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503" w:type="dxa"/>
                            <w:vMerge w:val="continue"/>
                            <w:tcBorders>
                              <w:top w:val="nil"/>
                            </w:tcBorders>
                          </w:tcPr>
                          <w:p w14:paraId="600181B6">
                            <w:pPr>
                              <w:rPr>
                                <w:sz w:val="2"/>
                                <w:szCs w:val="2"/>
                              </w:rPr>
                            </w:pPr>
                          </w:p>
                        </w:tc>
                        <w:tc>
                          <w:tcPr>
                            <w:tcW w:w="5530" w:type="dxa"/>
                          </w:tcPr>
                          <w:p w14:paraId="3779F478">
                            <w:pPr>
                              <w:pStyle w:val="11"/>
                              <w:spacing w:before="133"/>
                              <w:ind w:left="1628"/>
                              <w:rPr>
                                <w:sz w:val="24"/>
                              </w:rPr>
                            </w:pPr>
                            <w:r>
                              <w:rPr>
                                <w:sz w:val="24"/>
                              </w:rPr>
                              <w:t xml:space="preserve">3.7 </w:t>
                            </w:r>
                            <w:r>
                              <w:rPr>
                                <w:spacing w:val="-2"/>
                                <w:sz w:val="24"/>
                              </w:rPr>
                              <w:t>Evaluation</w:t>
                            </w:r>
                          </w:p>
                        </w:tc>
                        <w:tc>
                          <w:tcPr>
                            <w:tcW w:w="1125" w:type="dxa"/>
                          </w:tcPr>
                          <w:p w14:paraId="56B10CA7">
                            <w:pPr>
                              <w:pStyle w:val="11"/>
                              <w:spacing w:before="133"/>
                              <w:ind w:left="685"/>
                              <w:rPr>
                                <w:sz w:val="24"/>
                              </w:rPr>
                            </w:pPr>
                            <w:r>
                              <w:rPr>
                                <w:spacing w:val="-5"/>
                                <w:sz w:val="24"/>
                              </w:rPr>
                              <w:t>11</w:t>
                            </w:r>
                          </w:p>
                        </w:tc>
                      </w:tr>
                      <w:tr w14:paraId="3D99F5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1" w:hRule="atLeast"/>
                        </w:trPr>
                        <w:tc>
                          <w:tcPr>
                            <w:tcW w:w="503" w:type="dxa"/>
                          </w:tcPr>
                          <w:p w14:paraId="539DCA38">
                            <w:pPr>
                              <w:pStyle w:val="11"/>
                              <w:spacing w:before="133"/>
                              <w:ind w:left="50"/>
                              <w:rPr>
                                <w:sz w:val="24"/>
                              </w:rPr>
                            </w:pPr>
                            <w:r>
                              <w:rPr>
                                <w:spacing w:val="-5"/>
                                <w:sz w:val="24"/>
                              </w:rPr>
                              <w:t>4.</w:t>
                            </w:r>
                          </w:p>
                        </w:tc>
                        <w:tc>
                          <w:tcPr>
                            <w:tcW w:w="5530" w:type="dxa"/>
                          </w:tcPr>
                          <w:p w14:paraId="71390B1A">
                            <w:pPr>
                              <w:pStyle w:val="11"/>
                              <w:spacing w:before="133"/>
                              <w:ind w:left="272"/>
                              <w:rPr>
                                <w:sz w:val="24"/>
                              </w:rPr>
                            </w:pPr>
                            <w:r>
                              <w:rPr>
                                <w:sz w:val="24"/>
                              </w:rPr>
                              <w:t>DEPLOYMENT</w:t>
                            </w:r>
                            <w:r>
                              <w:rPr>
                                <w:spacing w:val="-8"/>
                                <w:sz w:val="24"/>
                              </w:rPr>
                              <w:t xml:space="preserve"> </w:t>
                            </w:r>
                            <w:r>
                              <w:rPr>
                                <w:sz w:val="24"/>
                              </w:rPr>
                              <w:t>AND</w:t>
                            </w:r>
                            <w:r>
                              <w:rPr>
                                <w:spacing w:val="-5"/>
                                <w:sz w:val="24"/>
                              </w:rPr>
                              <w:t xml:space="preserve"> </w:t>
                            </w:r>
                            <w:r>
                              <w:rPr>
                                <w:spacing w:val="-2"/>
                                <w:sz w:val="24"/>
                              </w:rPr>
                              <w:t>RESULTS:</w:t>
                            </w:r>
                          </w:p>
                        </w:tc>
                        <w:tc>
                          <w:tcPr>
                            <w:tcW w:w="1125" w:type="dxa"/>
                          </w:tcPr>
                          <w:p w14:paraId="724E8E34">
                            <w:pPr>
                              <w:pStyle w:val="11"/>
                              <w:rPr>
                                <w:sz w:val="24"/>
                              </w:rPr>
                            </w:pPr>
                          </w:p>
                        </w:tc>
                      </w:tr>
                      <w:tr w14:paraId="4064D6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503" w:type="dxa"/>
                          </w:tcPr>
                          <w:p w14:paraId="4DA231EC">
                            <w:pPr>
                              <w:pStyle w:val="11"/>
                              <w:rPr>
                                <w:sz w:val="24"/>
                              </w:rPr>
                            </w:pPr>
                          </w:p>
                        </w:tc>
                        <w:tc>
                          <w:tcPr>
                            <w:tcW w:w="5530" w:type="dxa"/>
                          </w:tcPr>
                          <w:p w14:paraId="5FD9CD2A">
                            <w:pPr>
                              <w:pStyle w:val="11"/>
                              <w:spacing w:before="133"/>
                              <w:ind w:left="2046"/>
                              <w:rPr>
                                <w:sz w:val="24"/>
                              </w:rPr>
                            </w:pPr>
                            <w:r>
                              <w:rPr>
                                <w:sz w:val="24"/>
                              </w:rPr>
                              <w:t>4.1</w:t>
                            </w:r>
                            <w:r>
                              <w:rPr>
                                <w:spacing w:val="4"/>
                                <w:sz w:val="24"/>
                              </w:rPr>
                              <w:t xml:space="preserve"> </w:t>
                            </w:r>
                            <w:r>
                              <w:rPr>
                                <w:spacing w:val="-2"/>
                                <w:sz w:val="24"/>
                              </w:rPr>
                              <w:t>Introduction</w:t>
                            </w:r>
                          </w:p>
                        </w:tc>
                        <w:tc>
                          <w:tcPr>
                            <w:tcW w:w="1125" w:type="dxa"/>
                          </w:tcPr>
                          <w:p w14:paraId="2846FBA1">
                            <w:pPr>
                              <w:pStyle w:val="11"/>
                              <w:spacing w:before="133"/>
                              <w:ind w:left="649"/>
                              <w:rPr>
                                <w:sz w:val="24"/>
                              </w:rPr>
                            </w:pPr>
                            <w:r>
                              <w:rPr>
                                <w:spacing w:val="-5"/>
                                <w:sz w:val="24"/>
                              </w:rPr>
                              <w:t>12</w:t>
                            </w:r>
                          </w:p>
                        </w:tc>
                      </w:tr>
                      <w:tr w14:paraId="69A823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503" w:type="dxa"/>
                          </w:tcPr>
                          <w:p w14:paraId="13A9F8C8">
                            <w:pPr>
                              <w:pStyle w:val="11"/>
                              <w:rPr>
                                <w:sz w:val="24"/>
                              </w:rPr>
                            </w:pPr>
                          </w:p>
                        </w:tc>
                        <w:tc>
                          <w:tcPr>
                            <w:tcW w:w="5530" w:type="dxa"/>
                          </w:tcPr>
                          <w:p w14:paraId="2E8EACA7">
                            <w:pPr>
                              <w:pStyle w:val="11"/>
                              <w:spacing w:before="133"/>
                              <w:ind w:left="2046"/>
                              <w:rPr>
                                <w:sz w:val="24"/>
                              </w:rPr>
                            </w:pPr>
                            <w:r>
                              <w:rPr>
                                <w:sz w:val="24"/>
                              </w:rPr>
                              <w:t>4.2</w:t>
                            </w:r>
                            <w:r>
                              <w:rPr>
                                <w:spacing w:val="7"/>
                                <w:sz w:val="24"/>
                              </w:rPr>
                              <w:t xml:space="preserve"> </w:t>
                            </w:r>
                            <w:r>
                              <w:rPr>
                                <w:sz w:val="24"/>
                              </w:rPr>
                              <w:t>Source</w:t>
                            </w:r>
                            <w:r>
                              <w:rPr>
                                <w:spacing w:val="-6"/>
                                <w:sz w:val="24"/>
                              </w:rPr>
                              <w:t xml:space="preserve"> </w:t>
                            </w:r>
                            <w:r>
                              <w:rPr>
                                <w:spacing w:val="-4"/>
                                <w:sz w:val="24"/>
                              </w:rPr>
                              <w:t>Code</w:t>
                            </w:r>
                          </w:p>
                        </w:tc>
                        <w:tc>
                          <w:tcPr>
                            <w:tcW w:w="1125" w:type="dxa"/>
                          </w:tcPr>
                          <w:p w14:paraId="421ED31E">
                            <w:pPr>
                              <w:pStyle w:val="11"/>
                              <w:spacing w:before="133"/>
                              <w:ind w:left="515"/>
                              <w:rPr>
                                <w:sz w:val="24"/>
                              </w:rPr>
                            </w:pPr>
                            <w:r>
                              <w:rPr>
                                <w:spacing w:val="-2"/>
                                <w:sz w:val="24"/>
                              </w:rPr>
                              <w:t>13-</w:t>
                            </w:r>
                            <w:r>
                              <w:rPr>
                                <w:spacing w:val="-7"/>
                                <w:sz w:val="24"/>
                              </w:rPr>
                              <w:t>19</w:t>
                            </w:r>
                          </w:p>
                        </w:tc>
                      </w:tr>
                      <w:tr w14:paraId="6DBC46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8" w:hRule="atLeast"/>
                        </w:trPr>
                        <w:tc>
                          <w:tcPr>
                            <w:tcW w:w="503" w:type="dxa"/>
                          </w:tcPr>
                          <w:p w14:paraId="4316117E">
                            <w:pPr>
                              <w:pStyle w:val="11"/>
                              <w:rPr>
                                <w:sz w:val="24"/>
                              </w:rPr>
                            </w:pPr>
                          </w:p>
                        </w:tc>
                        <w:tc>
                          <w:tcPr>
                            <w:tcW w:w="5530" w:type="dxa"/>
                          </w:tcPr>
                          <w:p w14:paraId="2E3CAF7C">
                            <w:pPr>
                              <w:pStyle w:val="11"/>
                              <w:spacing w:before="133" w:line="256" w:lineRule="exact"/>
                              <w:ind w:left="2046"/>
                              <w:rPr>
                                <w:sz w:val="24"/>
                              </w:rPr>
                            </w:pPr>
                            <w:r>
                              <w:rPr>
                                <w:sz w:val="24"/>
                              </w:rPr>
                              <w:t>4.3</w:t>
                            </w:r>
                            <w:r>
                              <w:rPr>
                                <w:spacing w:val="6"/>
                                <w:sz w:val="24"/>
                              </w:rPr>
                              <w:t xml:space="preserve"> </w:t>
                            </w:r>
                            <w:r>
                              <w:rPr>
                                <w:sz w:val="24"/>
                              </w:rPr>
                              <w:t>Final</w:t>
                            </w:r>
                            <w:r>
                              <w:rPr>
                                <w:spacing w:val="-12"/>
                                <w:sz w:val="24"/>
                              </w:rPr>
                              <w:t xml:space="preserve"> </w:t>
                            </w:r>
                            <w:r>
                              <w:rPr>
                                <w:spacing w:val="-2"/>
                                <w:sz w:val="24"/>
                              </w:rPr>
                              <w:t>Results</w:t>
                            </w:r>
                          </w:p>
                        </w:tc>
                        <w:tc>
                          <w:tcPr>
                            <w:tcW w:w="1125" w:type="dxa"/>
                          </w:tcPr>
                          <w:p w14:paraId="6CB5781E">
                            <w:pPr>
                              <w:pStyle w:val="11"/>
                              <w:spacing w:before="133" w:line="256" w:lineRule="exact"/>
                              <w:ind w:left="659"/>
                              <w:rPr>
                                <w:sz w:val="24"/>
                              </w:rPr>
                            </w:pPr>
                            <w:r>
                              <w:rPr>
                                <w:spacing w:val="-5"/>
                                <w:sz w:val="24"/>
                              </w:rPr>
                              <w:t>20</w:t>
                            </w:r>
                          </w:p>
                        </w:tc>
                      </w:tr>
                    </w:tbl>
                    <w:p w14:paraId="1EE4FC54">
                      <w:pPr>
                        <w:pStyle w:val="8"/>
                      </w:pPr>
                    </w:p>
                  </w:txbxContent>
                </v:textbox>
              </v:shape>
            </w:pict>
          </mc:Fallback>
        </mc:AlternateContent>
      </w:r>
      <w:r>
        <w:rPr>
          <w:sz w:val="24"/>
        </w:rPr>
        <w:t>(any</w:t>
      </w:r>
      <w:r>
        <w:rPr>
          <w:spacing w:val="-19"/>
          <w:sz w:val="24"/>
        </w:rPr>
        <w:t xml:space="preserve"> </w:t>
      </w:r>
      <w:r>
        <w:rPr>
          <w:sz w:val="24"/>
        </w:rPr>
        <w:t>other</w:t>
      </w:r>
      <w:r>
        <w:rPr>
          <w:spacing w:val="-4"/>
          <w:sz w:val="24"/>
        </w:rPr>
        <w:t xml:space="preserve"> </w:t>
      </w:r>
      <w:r>
        <w:rPr>
          <w:sz w:val="24"/>
        </w:rPr>
        <w:t>project</w:t>
      </w:r>
      <w:r>
        <w:rPr>
          <w:spacing w:val="1"/>
          <w:sz w:val="24"/>
        </w:rPr>
        <w:t xml:space="preserve"> </w:t>
      </w:r>
      <w:r>
        <w:rPr>
          <w:spacing w:val="-2"/>
          <w:sz w:val="24"/>
        </w:rPr>
        <w:t>diagram)</w:t>
      </w:r>
    </w:p>
    <w:p w14:paraId="06AFFEE3">
      <w:pPr>
        <w:spacing w:after="0" w:line="275" w:lineRule="exact"/>
        <w:jc w:val="left"/>
        <w:rPr>
          <w:sz w:val="24"/>
        </w:rPr>
        <w:sectPr>
          <w:type w:val="continuous"/>
          <w:pgSz w:w="11920" w:h="16860"/>
          <w:pgMar w:top="1920" w:right="720" w:bottom="280" w:left="1020" w:header="720" w:footer="720" w:gutter="0"/>
          <w:pgBorders w:offsetFrom="page">
            <w:top w:val="single" w:color="000000" w:sz="4" w:space="24"/>
            <w:left w:val="single" w:color="000000" w:sz="4" w:space="24"/>
            <w:bottom w:val="single" w:color="000000" w:sz="4" w:space="24"/>
            <w:right w:val="single" w:color="000000" w:sz="4" w:space="24"/>
          </w:pgBorders>
          <w:cols w:equalWidth="0" w:num="3">
            <w:col w:w="479" w:space="1644"/>
            <w:col w:w="1786" w:space="229"/>
            <w:col w:w="6042"/>
          </w:cols>
        </w:sectPr>
      </w:pPr>
    </w:p>
    <w:p w14:paraId="4C7F2115">
      <w:pPr>
        <w:pStyle w:val="10"/>
        <w:numPr>
          <w:ilvl w:val="2"/>
          <w:numId w:val="1"/>
        </w:numPr>
        <w:tabs>
          <w:tab w:val="left" w:pos="3149"/>
        </w:tabs>
        <w:spacing w:before="66" w:after="0" w:line="240" w:lineRule="auto"/>
        <w:ind w:left="3149" w:right="0" w:hanging="905"/>
        <w:jc w:val="left"/>
        <w:rPr>
          <w:sz w:val="24"/>
        </w:rPr>
      </w:pPr>
      <w:r>
        <w:rPr>
          <w:spacing w:val="-2"/>
          <w:sz w:val="24"/>
        </w:rPr>
        <w:t>CONCLUSION:</w:t>
      </w:r>
    </w:p>
    <w:p w14:paraId="28F978BA">
      <w:pPr>
        <w:pStyle w:val="10"/>
        <w:numPr>
          <w:ilvl w:val="3"/>
          <w:numId w:val="1"/>
        </w:numPr>
        <w:tabs>
          <w:tab w:val="left" w:pos="4587"/>
          <w:tab w:val="right" w:pos="9129"/>
        </w:tabs>
        <w:spacing w:before="276" w:after="0" w:line="240" w:lineRule="auto"/>
        <w:ind w:left="4587" w:right="0" w:hanging="360"/>
        <w:jc w:val="left"/>
        <w:rPr>
          <w:sz w:val="24"/>
        </w:rPr>
      </w:pPr>
      <w:r>
        <w:rPr>
          <w:sz w:val="24"/>
        </w:rPr>
        <w:t>Project</w:t>
      </w:r>
      <w:r>
        <w:rPr>
          <w:spacing w:val="-3"/>
          <w:sz w:val="24"/>
        </w:rPr>
        <w:t xml:space="preserve"> </w:t>
      </w:r>
      <w:r>
        <w:rPr>
          <w:spacing w:val="-2"/>
          <w:sz w:val="24"/>
        </w:rPr>
        <w:t>conclusion</w:t>
      </w:r>
      <w:r>
        <w:rPr>
          <w:sz w:val="24"/>
        </w:rPr>
        <w:tab/>
      </w:r>
      <w:r>
        <w:rPr>
          <w:spacing w:val="-5"/>
          <w:sz w:val="24"/>
        </w:rPr>
        <w:t>21</w:t>
      </w:r>
    </w:p>
    <w:p w14:paraId="5FD96F8C">
      <w:pPr>
        <w:pStyle w:val="10"/>
        <w:numPr>
          <w:ilvl w:val="3"/>
          <w:numId w:val="1"/>
        </w:numPr>
        <w:tabs>
          <w:tab w:val="left" w:pos="4587"/>
          <w:tab w:val="right" w:pos="9165"/>
        </w:tabs>
        <w:spacing w:before="276" w:after="0" w:line="240" w:lineRule="auto"/>
        <w:ind w:left="4587" w:right="0" w:hanging="360"/>
        <w:jc w:val="left"/>
        <w:rPr>
          <w:sz w:val="24"/>
        </w:rPr>
      </w:pPr>
      <w:r>
        <w:rPr>
          <w:sz w:val="24"/>
        </w:rPr>
        <w:t>Future</w:t>
      </w:r>
      <w:r>
        <w:rPr>
          <w:spacing w:val="-10"/>
          <w:sz w:val="24"/>
        </w:rPr>
        <w:t xml:space="preserve"> </w:t>
      </w:r>
      <w:r>
        <w:rPr>
          <w:spacing w:val="-2"/>
          <w:sz w:val="24"/>
        </w:rPr>
        <w:t>Scope</w:t>
      </w:r>
      <w:r>
        <w:rPr>
          <w:sz w:val="24"/>
        </w:rPr>
        <w:tab/>
      </w:r>
      <w:r>
        <w:rPr>
          <w:spacing w:val="-7"/>
          <w:sz w:val="24"/>
        </w:rPr>
        <w:t>21</w:t>
      </w:r>
    </w:p>
    <w:p w14:paraId="38DE6E4D">
      <w:pPr>
        <w:spacing w:after="0" w:line="240" w:lineRule="auto"/>
        <w:jc w:val="left"/>
        <w:rPr>
          <w:sz w:val="24"/>
        </w:rPr>
        <w:sectPr>
          <w:pgSz w:w="11920" w:h="16860"/>
          <w:pgMar w:top="1000" w:right="720" w:bottom="280" w:left="10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143BFA1A">
      <w:pPr>
        <w:pStyle w:val="2"/>
        <w:spacing w:before="57"/>
        <w:ind w:left="49"/>
      </w:pPr>
      <w:r>
        <w:t>Chapter</w:t>
      </w:r>
      <w:r>
        <w:rPr>
          <w:spacing w:val="-16"/>
        </w:rPr>
        <w:t xml:space="preserve"> </w:t>
      </w:r>
      <w:r>
        <w:rPr>
          <w:spacing w:val="-10"/>
        </w:rPr>
        <w:t>1</w:t>
      </w:r>
    </w:p>
    <w:p w14:paraId="3638DE88">
      <w:pPr>
        <w:pStyle w:val="4"/>
        <w:spacing w:before="222"/>
        <w:ind w:left="42" w:right="1220"/>
        <w:jc w:val="center"/>
      </w:pPr>
      <w:r>
        <w:rPr>
          <w:spacing w:val="-2"/>
        </w:rPr>
        <w:t>INTRODUCTION</w:t>
      </w:r>
    </w:p>
    <w:p w14:paraId="7F414F11">
      <w:pPr>
        <w:pStyle w:val="8"/>
        <w:spacing w:before="145"/>
        <w:rPr>
          <w:b/>
        </w:rPr>
      </w:pPr>
    </w:p>
    <w:p w14:paraId="12027F8A">
      <w:pPr>
        <w:pStyle w:val="10"/>
        <w:numPr>
          <w:ilvl w:val="1"/>
          <w:numId w:val="2"/>
        </w:numPr>
        <w:tabs>
          <w:tab w:val="left" w:pos="776"/>
        </w:tabs>
        <w:spacing w:before="0" w:after="0" w:line="240" w:lineRule="auto"/>
        <w:ind w:left="776" w:right="0" w:hanging="419"/>
        <w:jc w:val="left"/>
        <w:rPr>
          <w:b/>
          <w:sz w:val="28"/>
        </w:rPr>
      </w:pPr>
      <w:bookmarkStart w:id="0" w:name="_bookmark0"/>
      <w:bookmarkEnd w:id="0"/>
      <w:r>
        <w:rPr>
          <w:b/>
          <w:spacing w:val="-2"/>
          <w:sz w:val="28"/>
        </w:rPr>
        <w:t>PROBLEM</w:t>
      </w:r>
      <w:r>
        <w:rPr>
          <w:b/>
          <w:spacing w:val="-10"/>
          <w:sz w:val="28"/>
        </w:rPr>
        <w:t xml:space="preserve"> </w:t>
      </w:r>
      <w:r>
        <w:rPr>
          <w:b/>
          <w:spacing w:val="-2"/>
          <w:sz w:val="28"/>
        </w:rPr>
        <w:t>DEFINITION</w:t>
      </w:r>
    </w:p>
    <w:p w14:paraId="64D12CA7">
      <w:pPr>
        <w:pStyle w:val="8"/>
        <w:spacing w:before="108"/>
        <w:rPr>
          <w:b/>
        </w:rPr>
      </w:pPr>
    </w:p>
    <w:p w14:paraId="624CFF02">
      <w:pPr>
        <w:pStyle w:val="8"/>
        <w:spacing w:line="237" w:lineRule="auto"/>
        <w:ind w:left="239" w:right="633"/>
        <w:jc w:val="both"/>
      </w:pPr>
      <w:r>
        <w:rPr>
          <w:color w:val="2C2C2C"/>
        </w:rPr>
        <w:t>Cancer is a disease in which some of the body’s cells grow uncontrollably and spread to</w:t>
      </w:r>
      <w:r>
        <w:rPr>
          <w:color w:val="2C2C2C"/>
          <w:spacing w:val="-5"/>
        </w:rPr>
        <w:t xml:space="preserve"> </w:t>
      </w:r>
      <w:r>
        <w:rPr>
          <w:color w:val="2C2C2C"/>
        </w:rPr>
        <w:t>other</w:t>
      </w:r>
      <w:r>
        <w:rPr>
          <w:color w:val="2C2C2C"/>
          <w:spacing w:val="-6"/>
        </w:rPr>
        <w:t xml:space="preserve"> </w:t>
      </w:r>
      <w:r>
        <w:rPr>
          <w:color w:val="2C2C2C"/>
        </w:rPr>
        <w:t>parts of</w:t>
      </w:r>
      <w:r>
        <w:rPr>
          <w:color w:val="2C2C2C"/>
          <w:spacing w:val="-7"/>
        </w:rPr>
        <w:t xml:space="preserve"> </w:t>
      </w:r>
      <w:r>
        <w:rPr>
          <w:color w:val="2C2C2C"/>
        </w:rPr>
        <w:t>the</w:t>
      </w:r>
      <w:r>
        <w:rPr>
          <w:color w:val="2C2C2C"/>
          <w:spacing w:val="-2"/>
        </w:rPr>
        <w:t xml:space="preserve"> </w:t>
      </w:r>
      <w:r>
        <w:rPr>
          <w:color w:val="2C2C2C"/>
        </w:rPr>
        <w:t>body</w:t>
      </w:r>
      <w:r>
        <w:rPr>
          <w:color w:val="2C2C2C"/>
          <w:spacing w:val="-11"/>
        </w:rPr>
        <w:t xml:space="preserve"> </w:t>
      </w:r>
      <w:r>
        <w:rPr>
          <w:color w:val="2C2C2C"/>
        </w:rPr>
        <w:t>.When</w:t>
      </w:r>
      <w:r>
        <w:rPr>
          <w:color w:val="2C2C2C"/>
          <w:spacing w:val="-7"/>
        </w:rPr>
        <w:t xml:space="preserve"> </w:t>
      </w:r>
      <w:r>
        <w:rPr>
          <w:color w:val="2C2C2C"/>
        </w:rPr>
        <w:t>cells grow old or</w:t>
      </w:r>
      <w:r>
        <w:rPr>
          <w:color w:val="2C2C2C"/>
          <w:spacing w:val="-7"/>
        </w:rPr>
        <w:t xml:space="preserve"> </w:t>
      </w:r>
      <w:r>
        <w:rPr>
          <w:color w:val="2C2C2C"/>
        </w:rPr>
        <w:t>become</w:t>
      </w:r>
      <w:r>
        <w:rPr>
          <w:color w:val="2C2C2C"/>
          <w:spacing w:val="-1"/>
        </w:rPr>
        <w:t xml:space="preserve"> </w:t>
      </w:r>
      <w:r>
        <w:rPr>
          <w:color w:val="2C2C2C"/>
        </w:rPr>
        <w:t>damaged, they</w:t>
      </w:r>
      <w:r>
        <w:rPr>
          <w:color w:val="2C2C2C"/>
          <w:spacing w:val="-12"/>
        </w:rPr>
        <w:t xml:space="preserve"> </w:t>
      </w:r>
      <w:r>
        <w:rPr>
          <w:color w:val="2C2C2C"/>
        </w:rPr>
        <w:t>die,</w:t>
      </w:r>
      <w:r>
        <w:rPr>
          <w:color w:val="2C2C2C"/>
          <w:spacing w:val="-2"/>
        </w:rPr>
        <w:t xml:space="preserve"> </w:t>
      </w:r>
      <w:r>
        <w:rPr>
          <w:color w:val="2C2C2C"/>
        </w:rPr>
        <w:t>and new cells take their place</w:t>
      </w:r>
      <w:r>
        <w:rPr>
          <w:rFonts w:ascii="Georgia" w:hAnsi="Georgia"/>
          <w:color w:val="2C2C2C"/>
          <w:sz w:val="22"/>
        </w:rPr>
        <w:t xml:space="preserve">. </w:t>
      </w:r>
      <w:r>
        <w:rPr>
          <w:color w:val="2C2C2C"/>
        </w:rPr>
        <w:t>Sometimes this orderly process breaks down, and abnormal or damaged cells grow and multiply when they shouldn’t. These cells may form tumors, which are lumps of tissue. Tumors can be cancerous or not cancerous (</w:t>
      </w:r>
      <w:r>
        <w:fldChar w:fldCharType="begin"/>
      </w:r>
      <w:r>
        <w:instrText xml:space="preserve"> HYPERLINK "https://www.cancer.gov/Common/PopUps/popDefinition.aspx?id=CDR0000045614&amp;version=Patient&amp;language=en" \h </w:instrText>
      </w:r>
      <w:r>
        <w:fldChar w:fldCharType="separate"/>
      </w:r>
      <w:r>
        <w:rPr>
          <w:color w:val="2C2C2C"/>
          <w:u w:val="single" w:color="2C2C2C"/>
        </w:rPr>
        <w:t>benign</w:t>
      </w:r>
      <w:r>
        <w:rPr>
          <w:color w:val="2C2C2C"/>
          <w:u w:val="single" w:color="2C2C2C"/>
        </w:rPr>
        <w:fldChar w:fldCharType="end"/>
      </w:r>
      <w:r>
        <w:rPr>
          <w:rFonts w:ascii="Georgia" w:hAnsi="Georgia"/>
          <w:color w:val="2C2C2C"/>
          <w:sz w:val="22"/>
        </w:rPr>
        <w:t xml:space="preserve">) </w:t>
      </w:r>
      <w:r>
        <w:rPr>
          <w:color w:val="2C2C2C"/>
        </w:rPr>
        <w:t>.</w:t>
      </w:r>
      <w:r>
        <w:t xml:space="preserve">Using Machine Learning applications, we try to detect Cancer disease symptoms at early </w:t>
      </w:r>
      <w:r>
        <w:rPr>
          <w:spacing w:val="-2"/>
        </w:rPr>
        <w:t>stages.</w:t>
      </w:r>
    </w:p>
    <w:p w14:paraId="6CD7098E">
      <w:pPr>
        <w:pStyle w:val="8"/>
        <w:spacing w:before="20"/>
      </w:pPr>
    </w:p>
    <w:p w14:paraId="26361001">
      <w:pPr>
        <w:pStyle w:val="4"/>
        <w:numPr>
          <w:ilvl w:val="1"/>
          <w:numId w:val="2"/>
        </w:numPr>
        <w:tabs>
          <w:tab w:val="left" w:pos="660"/>
        </w:tabs>
        <w:spacing w:before="0" w:after="0" w:line="240" w:lineRule="auto"/>
        <w:ind w:left="660" w:right="0" w:hanging="423"/>
        <w:jc w:val="left"/>
      </w:pPr>
      <w:bookmarkStart w:id="1" w:name="_bookmark1"/>
      <w:bookmarkEnd w:id="1"/>
      <w:r>
        <w:t>OBJECTIVE</w:t>
      </w:r>
      <w:r>
        <w:rPr>
          <w:spacing w:val="-18"/>
        </w:rPr>
        <w:t xml:space="preserve"> </w:t>
      </w:r>
      <w:r>
        <w:t>OF</w:t>
      </w:r>
      <w:r>
        <w:rPr>
          <w:spacing w:val="-17"/>
        </w:rPr>
        <w:t xml:space="preserve"> </w:t>
      </w:r>
      <w:r>
        <w:rPr>
          <w:spacing w:val="-2"/>
        </w:rPr>
        <w:t>PROJECT</w:t>
      </w:r>
    </w:p>
    <w:p w14:paraId="43067055">
      <w:pPr>
        <w:pStyle w:val="10"/>
        <w:numPr>
          <w:ilvl w:val="2"/>
          <w:numId w:val="2"/>
        </w:numPr>
        <w:tabs>
          <w:tab w:val="left" w:pos="1127"/>
        </w:tabs>
        <w:spacing w:before="138" w:after="0" w:line="235" w:lineRule="auto"/>
        <w:ind w:left="1127" w:right="1678" w:hanging="360"/>
        <w:jc w:val="left"/>
        <w:rPr>
          <w:sz w:val="28"/>
        </w:rPr>
      </w:pPr>
      <w:r>
        <w:rPr>
          <w:spacing w:val="-2"/>
          <w:sz w:val="28"/>
        </w:rPr>
        <w:t>Disease</w:t>
      </w:r>
      <w:r>
        <w:rPr>
          <w:spacing w:val="-5"/>
          <w:sz w:val="28"/>
        </w:rPr>
        <w:t xml:space="preserve"> </w:t>
      </w:r>
      <w:r>
        <w:rPr>
          <w:spacing w:val="-2"/>
          <w:sz w:val="28"/>
        </w:rPr>
        <w:t>will</w:t>
      </w:r>
      <w:r>
        <w:rPr>
          <w:spacing w:val="-16"/>
          <w:sz w:val="28"/>
        </w:rPr>
        <w:t xml:space="preserve"> </w:t>
      </w:r>
      <w:r>
        <w:rPr>
          <w:spacing w:val="-2"/>
          <w:sz w:val="28"/>
        </w:rPr>
        <w:t>be</w:t>
      </w:r>
      <w:r>
        <w:rPr>
          <w:spacing w:val="-7"/>
          <w:sz w:val="28"/>
        </w:rPr>
        <w:t xml:space="preserve"> </w:t>
      </w:r>
      <w:r>
        <w:rPr>
          <w:spacing w:val="-2"/>
          <w:sz w:val="28"/>
        </w:rPr>
        <w:t>predicted using</w:t>
      </w:r>
      <w:r>
        <w:rPr>
          <w:spacing w:val="-15"/>
          <w:sz w:val="28"/>
        </w:rPr>
        <w:t xml:space="preserve"> </w:t>
      </w:r>
      <w:r>
        <w:rPr>
          <w:spacing w:val="-2"/>
          <w:sz w:val="28"/>
        </w:rPr>
        <w:t>K</w:t>
      </w:r>
      <w:r>
        <w:rPr>
          <w:spacing w:val="-16"/>
          <w:sz w:val="28"/>
        </w:rPr>
        <w:t xml:space="preserve"> </w:t>
      </w:r>
      <w:r>
        <w:rPr>
          <w:spacing w:val="-2"/>
          <w:sz w:val="28"/>
        </w:rPr>
        <w:t>Neighbors</w:t>
      </w:r>
      <w:r>
        <w:rPr>
          <w:spacing w:val="-15"/>
          <w:sz w:val="28"/>
        </w:rPr>
        <w:t xml:space="preserve"> </w:t>
      </w:r>
      <w:r>
        <w:rPr>
          <w:spacing w:val="-2"/>
          <w:sz w:val="28"/>
        </w:rPr>
        <w:t>Classifier</w:t>
      </w:r>
      <w:r>
        <w:rPr>
          <w:spacing w:val="-14"/>
          <w:sz w:val="28"/>
        </w:rPr>
        <w:t xml:space="preserve"> </w:t>
      </w:r>
      <w:r>
        <w:rPr>
          <w:spacing w:val="-2"/>
          <w:sz w:val="28"/>
        </w:rPr>
        <w:t>which</w:t>
      </w:r>
      <w:r>
        <w:rPr>
          <w:spacing w:val="-15"/>
          <w:sz w:val="28"/>
        </w:rPr>
        <w:t xml:space="preserve"> </w:t>
      </w:r>
      <w:r>
        <w:rPr>
          <w:spacing w:val="-2"/>
          <w:sz w:val="28"/>
        </w:rPr>
        <w:t>works</w:t>
      </w:r>
      <w:r>
        <w:rPr>
          <w:spacing w:val="-8"/>
          <w:sz w:val="28"/>
        </w:rPr>
        <w:t xml:space="preserve"> </w:t>
      </w:r>
      <w:r>
        <w:rPr>
          <w:spacing w:val="-2"/>
          <w:sz w:val="28"/>
        </w:rPr>
        <w:t xml:space="preserve">on </w:t>
      </w:r>
      <w:r>
        <w:rPr>
          <w:sz w:val="28"/>
        </w:rPr>
        <w:t>probabilistic approach</w:t>
      </w:r>
    </w:p>
    <w:p w14:paraId="7CA7F8E6">
      <w:pPr>
        <w:pStyle w:val="8"/>
        <w:spacing w:before="97"/>
      </w:pPr>
    </w:p>
    <w:p w14:paraId="39CE8B3C">
      <w:pPr>
        <w:pStyle w:val="10"/>
        <w:numPr>
          <w:ilvl w:val="2"/>
          <w:numId w:val="2"/>
        </w:numPr>
        <w:tabs>
          <w:tab w:val="left" w:pos="1127"/>
        </w:tabs>
        <w:spacing w:before="0" w:after="0" w:line="235" w:lineRule="auto"/>
        <w:ind w:left="1127" w:right="1004" w:hanging="360"/>
        <w:jc w:val="left"/>
        <w:rPr>
          <w:sz w:val="28"/>
        </w:rPr>
      </w:pPr>
      <w:r>
        <w:rPr>
          <w:spacing w:val="-2"/>
          <w:sz w:val="28"/>
        </w:rPr>
        <w:t>The goal</w:t>
      </w:r>
      <w:r>
        <w:rPr>
          <w:spacing w:val="-6"/>
          <w:sz w:val="28"/>
        </w:rPr>
        <w:t xml:space="preserve"> </w:t>
      </w:r>
      <w:r>
        <w:rPr>
          <w:spacing w:val="-2"/>
          <w:sz w:val="28"/>
        </w:rPr>
        <w:t>is to</w:t>
      </w:r>
      <w:r>
        <w:rPr>
          <w:spacing w:val="-5"/>
          <w:sz w:val="28"/>
        </w:rPr>
        <w:t xml:space="preserve"> </w:t>
      </w:r>
      <w:r>
        <w:rPr>
          <w:spacing w:val="-2"/>
          <w:sz w:val="28"/>
        </w:rPr>
        <w:t>classify</w:t>
      </w:r>
      <w:r>
        <w:rPr>
          <w:spacing w:val="-10"/>
          <w:sz w:val="28"/>
        </w:rPr>
        <w:t xml:space="preserve"> </w:t>
      </w:r>
      <w:r>
        <w:rPr>
          <w:spacing w:val="-2"/>
          <w:sz w:val="28"/>
        </w:rPr>
        <w:t>whether</w:t>
      </w:r>
      <w:r>
        <w:rPr>
          <w:spacing w:val="-9"/>
          <w:sz w:val="28"/>
        </w:rPr>
        <w:t xml:space="preserve"> </w:t>
      </w:r>
      <w:r>
        <w:rPr>
          <w:spacing w:val="-2"/>
          <w:sz w:val="28"/>
        </w:rPr>
        <w:t>the</w:t>
      </w:r>
      <w:r>
        <w:rPr>
          <w:spacing w:val="-4"/>
          <w:sz w:val="28"/>
        </w:rPr>
        <w:t xml:space="preserve"> </w:t>
      </w:r>
      <w:r>
        <w:rPr>
          <w:spacing w:val="-2"/>
          <w:sz w:val="28"/>
        </w:rPr>
        <w:t>cancer</w:t>
      </w:r>
      <w:r>
        <w:rPr>
          <w:spacing w:val="-3"/>
          <w:sz w:val="28"/>
        </w:rPr>
        <w:t xml:space="preserve"> </w:t>
      </w:r>
      <w:r>
        <w:rPr>
          <w:spacing w:val="-2"/>
          <w:sz w:val="28"/>
        </w:rPr>
        <w:t>is</w:t>
      </w:r>
      <w:r>
        <w:rPr>
          <w:sz w:val="28"/>
        </w:rPr>
        <w:t xml:space="preserve"> </w:t>
      </w:r>
      <w:r>
        <w:rPr>
          <w:spacing w:val="-2"/>
          <w:sz w:val="28"/>
        </w:rPr>
        <w:t>benign</w:t>
      </w:r>
      <w:r>
        <w:rPr>
          <w:spacing w:val="-16"/>
          <w:sz w:val="28"/>
        </w:rPr>
        <w:t xml:space="preserve"> </w:t>
      </w:r>
      <w:r>
        <w:rPr>
          <w:spacing w:val="-2"/>
          <w:sz w:val="28"/>
        </w:rPr>
        <w:t>or malignant. To</w:t>
      </w:r>
      <w:r>
        <w:rPr>
          <w:spacing w:val="-6"/>
          <w:sz w:val="28"/>
        </w:rPr>
        <w:t xml:space="preserve"> </w:t>
      </w:r>
      <w:r>
        <w:rPr>
          <w:spacing w:val="-2"/>
          <w:sz w:val="28"/>
        </w:rPr>
        <w:t xml:space="preserve">achieve </w:t>
      </w:r>
      <w:r>
        <w:rPr>
          <w:sz w:val="28"/>
        </w:rPr>
        <w:t>this we have used machine learning classification methods to fit a function that can predict the discrete class of new input.</w:t>
      </w:r>
    </w:p>
    <w:p w14:paraId="5DD499AD">
      <w:pPr>
        <w:pStyle w:val="10"/>
        <w:numPr>
          <w:ilvl w:val="2"/>
          <w:numId w:val="2"/>
        </w:numPr>
        <w:tabs>
          <w:tab w:val="left" w:pos="1127"/>
        </w:tabs>
        <w:spacing w:before="316" w:after="0" w:line="240" w:lineRule="auto"/>
        <w:ind w:left="1127" w:right="1490" w:hanging="360"/>
        <w:jc w:val="left"/>
        <w:rPr>
          <w:sz w:val="30"/>
        </w:rPr>
      </w:pPr>
      <w:r>
        <w:rPr>
          <w:sz w:val="30"/>
        </w:rPr>
        <w:t>To</w:t>
      </w:r>
      <w:r>
        <w:rPr>
          <w:spacing w:val="-12"/>
          <w:sz w:val="30"/>
        </w:rPr>
        <w:t xml:space="preserve"> </w:t>
      </w:r>
      <w:r>
        <w:rPr>
          <w:sz w:val="30"/>
        </w:rPr>
        <w:t>review</w:t>
      </w:r>
      <w:r>
        <w:rPr>
          <w:spacing w:val="-14"/>
          <w:sz w:val="30"/>
        </w:rPr>
        <w:t xml:space="preserve"> </w:t>
      </w:r>
      <w:r>
        <w:rPr>
          <w:sz w:val="30"/>
        </w:rPr>
        <w:t>on</w:t>
      </w:r>
      <w:r>
        <w:rPr>
          <w:spacing w:val="-3"/>
          <w:sz w:val="30"/>
        </w:rPr>
        <w:t xml:space="preserve"> </w:t>
      </w:r>
      <w:r>
        <w:rPr>
          <w:sz w:val="30"/>
        </w:rPr>
        <w:t>various</w:t>
      </w:r>
      <w:r>
        <w:rPr>
          <w:spacing w:val="-11"/>
          <w:sz w:val="30"/>
        </w:rPr>
        <w:t xml:space="preserve"> </w:t>
      </w:r>
      <w:r>
        <w:rPr>
          <w:sz w:val="30"/>
        </w:rPr>
        <w:t>state-of-the-art</w:t>
      </w:r>
      <w:r>
        <w:rPr>
          <w:spacing w:val="-11"/>
          <w:sz w:val="30"/>
        </w:rPr>
        <w:t xml:space="preserve"> </w:t>
      </w:r>
      <w:r>
        <w:rPr>
          <w:sz w:val="30"/>
        </w:rPr>
        <w:t>cancer</w:t>
      </w:r>
      <w:r>
        <w:rPr>
          <w:spacing w:val="-12"/>
          <w:sz w:val="30"/>
        </w:rPr>
        <w:t xml:space="preserve"> </w:t>
      </w:r>
      <w:r>
        <w:rPr>
          <w:sz w:val="30"/>
        </w:rPr>
        <w:t>prediction</w:t>
      </w:r>
      <w:r>
        <w:rPr>
          <w:spacing w:val="-5"/>
          <w:sz w:val="30"/>
        </w:rPr>
        <w:t xml:space="preserve"> </w:t>
      </w:r>
      <w:r>
        <w:rPr>
          <w:sz w:val="30"/>
        </w:rPr>
        <w:t>models</w:t>
      </w:r>
      <w:r>
        <w:rPr>
          <w:spacing w:val="-6"/>
          <w:sz w:val="30"/>
        </w:rPr>
        <w:t xml:space="preserve"> </w:t>
      </w:r>
      <w:r>
        <w:rPr>
          <w:sz w:val="30"/>
        </w:rPr>
        <w:t>and develop a new feature extraction model.</w:t>
      </w:r>
    </w:p>
    <w:p w14:paraId="78900568">
      <w:pPr>
        <w:pStyle w:val="8"/>
        <w:spacing w:before="45"/>
        <w:rPr>
          <w:sz w:val="30"/>
        </w:rPr>
      </w:pPr>
    </w:p>
    <w:p w14:paraId="45BFCE8F">
      <w:pPr>
        <w:pStyle w:val="10"/>
        <w:numPr>
          <w:ilvl w:val="2"/>
          <w:numId w:val="2"/>
        </w:numPr>
        <w:tabs>
          <w:tab w:val="left" w:pos="1127"/>
        </w:tabs>
        <w:spacing w:before="0" w:after="0" w:line="240" w:lineRule="auto"/>
        <w:ind w:left="1127" w:right="0" w:hanging="362"/>
        <w:jc w:val="left"/>
        <w:rPr>
          <w:sz w:val="30"/>
        </w:rPr>
      </w:pPr>
      <w:r>
        <w:rPr>
          <w:sz w:val="30"/>
        </w:rPr>
        <w:t>Compare</w:t>
      </w:r>
      <w:r>
        <w:rPr>
          <w:spacing w:val="-15"/>
          <w:sz w:val="30"/>
        </w:rPr>
        <w:t xml:space="preserve"> </w:t>
      </w:r>
      <w:r>
        <w:rPr>
          <w:sz w:val="30"/>
        </w:rPr>
        <w:t>the</w:t>
      </w:r>
      <w:r>
        <w:rPr>
          <w:spacing w:val="-13"/>
          <w:sz w:val="30"/>
        </w:rPr>
        <w:t xml:space="preserve"> </w:t>
      </w:r>
      <w:r>
        <w:rPr>
          <w:sz w:val="30"/>
        </w:rPr>
        <w:t>symptoms</w:t>
      </w:r>
      <w:r>
        <w:rPr>
          <w:spacing w:val="3"/>
          <w:sz w:val="30"/>
        </w:rPr>
        <w:t xml:space="preserve"> </w:t>
      </w:r>
      <w:r>
        <w:rPr>
          <w:sz w:val="30"/>
        </w:rPr>
        <w:t>of</w:t>
      </w:r>
      <w:r>
        <w:rPr>
          <w:spacing w:val="-17"/>
          <w:sz w:val="30"/>
        </w:rPr>
        <w:t xml:space="preserve"> </w:t>
      </w:r>
      <w:r>
        <w:rPr>
          <w:sz w:val="30"/>
        </w:rPr>
        <w:t>cancer</w:t>
      </w:r>
      <w:r>
        <w:rPr>
          <w:spacing w:val="-4"/>
          <w:sz w:val="30"/>
        </w:rPr>
        <w:t xml:space="preserve"> </w:t>
      </w:r>
      <w:r>
        <w:rPr>
          <w:sz w:val="30"/>
        </w:rPr>
        <w:t>for</w:t>
      </w:r>
      <w:r>
        <w:rPr>
          <w:spacing w:val="2"/>
          <w:sz w:val="30"/>
        </w:rPr>
        <w:t xml:space="preserve"> </w:t>
      </w:r>
      <w:r>
        <w:rPr>
          <w:sz w:val="30"/>
        </w:rPr>
        <w:t>early</w:t>
      </w:r>
      <w:r>
        <w:rPr>
          <w:spacing w:val="-17"/>
          <w:sz w:val="30"/>
        </w:rPr>
        <w:t xml:space="preserve"> </w:t>
      </w:r>
      <w:r>
        <w:rPr>
          <w:spacing w:val="-2"/>
          <w:sz w:val="30"/>
        </w:rPr>
        <w:t>notification.</w:t>
      </w:r>
    </w:p>
    <w:p w14:paraId="3E41A880">
      <w:pPr>
        <w:pStyle w:val="8"/>
        <w:spacing w:before="40"/>
        <w:rPr>
          <w:sz w:val="30"/>
        </w:rPr>
      </w:pPr>
    </w:p>
    <w:p w14:paraId="0C42D2B9">
      <w:pPr>
        <w:pStyle w:val="10"/>
        <w:numPr>
          <w:ilvl w:val="2"/>
          <w:numId w:val="2"/>
        </w:numPr>
        <w:tabs>
          <w:tab w:val="left" w:pos="1127"/>
        </w:tabs>
        <w:spacing w:before="0" w:after="0" w:line="240" w:lineRule="auto"/>
        <w:ind w:left="1127" w:right="0" w:hanging="362"/>
        <w:jc w:val="left"/>
        <w:rPr>
          <w:sz w:val="30"/>
        </w:rPr>
      </w:pPr>
      <w:r>
        <w:rPr>
          <w:sz w:val="30"/>
        </w:rPr>
        <w:t>To</w:t>
      </w:r>
      <w:r>
        <w:rPr>
          <w:spacing w:val="-9"/>
          <w:sz w:val="30"/>
        </w:rPr>
        <w:t xml:space="preserve"> </w:t>
      </w:r>
      <w:r>
        <w:rPr>
          <w:sz w:val="30"/>
        </w:rPr>
        <w:t>design</w:t>
      </w:r>
      <w:r>
        <w:rPr>
          <w:spacing w:val="1"/>
          <w:sz w:val="30"/>
        </w:rPr>
        <w:t xml:space="preserve"> </w:t>
      </w:r>
      <w:r>
        <w:rPr>
          <w:sz w:val="30"/>
        </w:rPr>
        <w:t>and</w:t>
      </w:r>
      <w:r>
        <w:rPr>
          <w:spacing w:val="-8"/>
          <w:sz w:val="30"/>
        </w:rPr>
        <w:t xml:space="preserve"> </w:t>
      </w:r>
      <w:r>
        <w:rPr>
          <w:sz w:val="30"/>
        </w:rPr>
        <w:t>develop</w:t>
      </w:r>
      <w:r>
        <w:rPr>
          <w:spacing w:val="2"/>
          <w:sz w:val="30"/>
        </w:rPr>
        <w:t xml:space="preserve"> </w:t>
      </w:r>
      <w:r>
        <w:rPr>
          <w:sz w:val="30"/>
        </w:rPr>
        <w:t>a</w:t>
      </w:r>
      <w:r>
        <w:rPr>
          <w:spacing w:val="-15"/>
          <w:sz w:val="30"/>
        </w:rPr>
        <w:t xml:space="preserve"> </w:t>
      </w:r>
      <w:r>
        <w:rPr>
          <w:sz w:val="30"/>
        </w:rPr>
        <w:t>Machine</w:t>
      </w:r>
      <w:r>
        <w:rPr>
          <w:spacing w:val="-6"/>
          <w:sz w:val="30"/>
        </w:rPr>
        <w:t xml:space="preserve"> </w:t>
      </w:r>
      <w:r>
        <w:rPr>
          <w:sz w:val="30"/>
        </w:rPr>
        <w:t>learning</w:t>
      </w:r>
      <w:r>
        <w:rPr>
          <w:spacing w:val="-6"/>
          <w:sz w:val="30"/>
        </w:rPr>
        <w:t xml:space="preserve"> </w:t>
      </w:r>
      <w:r>
        <w:rPr>
          <w:sz w:val="30"/>
        </w:rPr>
        <w:t>model</w:t>
      </w:r>
      <w:r>
        <w:rPr>
          <w:spacing w:val="-18"/>
          <w:sz w:val="30"/>
        </w:rPr>
        <w:t xml:space="preserve"> </w:t>
      </w:r>
      <w:r>
        <w:rPr>
          <w:sz w:val="30"/>
        </w:rPr>
        <w:t>to</w:t>
      </w:r>
      <w:r>
        <w:rPr>
          <w:spacing w:val="-11"/>
          <w:sz w:val="30"/>
        </w:rPr>
        <w:t xml:space="preserve"> </w:t>
      </w:r>
      <w:r>
        <w:rPr>
          <w:sz w:val="30"/>
        </w:rPr>
        <w:t>predict</w:t>
      </w:r>
      <w:r>
        <w:rPr>
          <w:spacing w:val="-9"/>
          <w:sz w:val="30"/>
        </w:rPr>
        <w:t xml:space="preserve"> </w:t>
      </w:r>
      <w:r>
        <w:rPr>
          <w:sz w:val="30"/>
        </w:rPr>
        <w:t>the</w:t>
      </w:r>
      <w:r>
        <w:rPr>
          <w:spacing w:val="-5"/>
          <w:sz w:val="30"/>
        </w:rPr>
        <w:t xml:space="preserve"> </w:t>
      </w:r>
      <w:r>
        <w:rPr>
          <w:spacing w:val="-2"/>
          <w:sz w:val="30"/>
        </w:rPr>
        <w:t>cancer.</w:t>
      </w:r>
    </w:p>
    <w:p w14:paraId="63CBBCC9">
      <w:pPr>
        <w:pStyle w:val="8"/>
        <w:spacing w:before="52"/>
        <w:rPr>
          <w:sz w:val="30"/>
        </w:rPr>
      </w:pPr>
    </w:p>
    <w:p w14:paraId="78B79CE7">
      <w:pPr>
        <w:pStyle w:val="10"/>
        <w:numPr>
          <w:ilvl w:val="2"/>
          <w:numId w:val="2"/>
        </w:numPr>
        <w:tabs>
          <w:tab w:val="left" w:pos="1127"/>
        </w:tabs>
        <w:spacing w:before="0" w:after="0" w:line="237" w:lineRule="auto"/>
        <w:ind w:left="1127" w:right="835" w:hanging="360"/>
        <w:jc w:val="left"/>
        <w:rPr>
          <w:sz w:val="30"/>
        </w:rPr>
      </w:pPr>
      <w:r>
        <w:rPr>
          <w:sz w:val="30"/>
        </w:rPr>
        <w:t>To</w:t>
      </w:r>
      <w:r>
        <w:rPr>
          <w:spacing w:val="-9"/>
          <w:sz w:val="30"/>
        </w:rPr>
        <w:t xml:space="preserve"> </w:t>
      </w:r>
      <w:r>
        <w:rPr>
          <w:sz w:val="30"/>
        </w:rPr>
        <w:t>validate</w:t>
      </w:r>
      <w:r>
        <w:rPr>
          <w:spacing w:val="-7"/>
          <w:sz w:val="30"/>
        </w:rPr>
        <w:t xml:space="preserve"> </w:t>
      </w:r>
      <w:r>
        <w:rPr>
          <w:sz w:val="30"/>
        </w:rPr>
        <w:t>the</w:t>
      </w:r>
      <w:r>
        <w:rPr>
          <w:spacing w:val="-17"/>
          <w:sz w:val="30"/>
        </w:rPr>
        <w:t xml:space="preserve"> </w:t>
      </w:r>
      <w:r>
        <w:rPr>
          <w:sz w:val="30"/>
        </w:rPr>
        <w:t>proposed</w:t>
      </w:r>
      <w:r>
        <w:rPr>
          <w:spacing w:val="-3"/>
          <w:sz w:val="30"/>
        </w:rPr>
        <w:t xml:space="preserve"> </w:t>
      </w:r>
      <w:r>
        <w:rPr>
          <w:sz w:val="30"/>
        </w:rPr>
        <w:t>model</w:t>
      </w:r>
      <w:r>
        <w:rPr>
          <w:spacing w:val="-18"/>
          <w:sz w:val="30"/>
        </w:rPr>
        <w:t xml:space="preserve"> </w:t>
      </w:r>
      <w:r>
        <w:rPr>
          <w:sz w:val="30"/>
        </w:rPr>
        <w:t>by</w:t>
      </w:r>
      <w:r>
        <w:rPr>
          <w:spacing w:val="-19"/>
          <w:sz w:val="30"/>
        </w:rPr>
        <w:t xml:space="preserve"> </w:t>
      </w:r>
      <w:r>
        <w:rPr>
          <w:sz w:val="30"/>
        </w:rPr>
        <w:t>comparing</w:t>
      </w:r>
      <w:r>
        <w:rPr>
          <w:spacing w:val="-13"/>
          <w:sz w:val="30"/>
        </w:rPr>
        <w:t xml:space="preserve"> </w:t>
      </w:r>
      <w:r>
        <w:rPr>
          <w:sz w:val="30"/>
        </w:rPr>
        <w:t>it with</w:t>
      </w:r>
      <w:r>
        <w:rPr>
          <w:spacing w:val="-6"/>
          <w:sz w:val="30"/>
        </w:rPr>
        <w:t xml:space="preserve"> </w:t>
      </w:r>
      <w:r>
        <w:rPr>
          <w:sz w:val="30"/>
        </w:rPr>
        <w:t>other</w:t>
      </w:r>
      <w:r>
        <w:rPr>
          <w:spacing w:val="-15"/>
          <w:sz w:val="30"/>
        </w:rPr>
        <w:t xml:space="preserve"> </w:t>
      </w:r>
      <w:r>
        <w:rPr>
          <w:sz w:val="30"/>
        </w:rPr>
        <w:t xml:space="preserve">conventional </w:t>
      </w:r>
      <w:r>
        <w:rPr>
          <w:spacing w:val="-2"/>
          <w:sz w:val="30"/>
        </w:rPr>
        <w:t>models.</w:t>
      </w:r>
    </w:p>
    <w:p w14:paraId="0C1A3EE8">
      <w:pPr>
        <w:pStyle w:val="8"/>
        <w:spacing w:before="97"/>
        <w:rPr>
          <w:sz w:val="30"/>
        </w:rPr>
      </w:pPr>
    </w:p>
    <w:p w14:paraId="1AE4EF59">
      <w:pPr>
        <w:pStyle w:val="4"/>
        <w:numPr>
          <w:ilvl w:val="1"/>
          <w:numId w:val="2"/>
        </w:numPr>
        <w:tabs>
          <w:tab w:val="left" w:pos="660"/>
        </w:tabs>
        <w:spacing w:before="0" w:after="0" w:line="240" w:lineRule="auto"/>
        <w:ind w:left="660" w:right="0" w:hanging="423"/>
        <w:jc w:val="left"/>
      </w:pPr>
      <w:bookmarkStart w:id="2" w:name="_bookmark2"/>
      <w:bookmarkEnd w:id="2"/>
      <w:r>
        <w:rPr>
          <w:spacing w:val="-4"/>
        </w:rPr>
        <w:t>LIMITATIONS</w:t>
      </w:r>
      <w:r>
        <w:rPr>
          <w:spacing w:val="35"/>
        </w:rPr>
        <w:t xml:space="preserve"> </w:t>
      </w:r>
      <w:r>
        <w:rPr>
          <w:spacing w:val="-4"/>
        </w:rPr>
        <w:t>OF</w:t>
      </w:r>
      <w:r>
        <w:rPr>
          <w:spacing w:val="32"/>
        </w:rPr>
        <w:t xml:space="preserve"> </w:t>
      </w:r>
      <w:r>
        <w:rPr>
          <w:spacing w:val="-4"/>
        </w:rPr>
        <w:t>PROJECT</w:t>
      </w:r>
    </w:p>
    <w:p w14:paraId="0487D29E">
      <w:pPr>
        <w:pStyle w:val="8"/>
        <w:spacing w:before="28"/>
        <w:rPr>
          <w:b/>
        </w:rPr>
      </w:pPr>
    </w:p>
    <w:p w14:paraId="66C12A21">
      <w:pPr>
        <w:pStyle w:val="10"/>
        <w:numPr>
          <w:ilvl w:val="0"/>
          <w:numId w:val="3"/>
        </w:numPr>
        <w:tabs>
          <w:tab w:val="left" w:pos="1506"/>
        </w:tabs>
        <w:spacing w:before="0" w:after="0" w:line="240" w:lineRule="auto"/>
        <w:ind w:left="1506" w:right="0" w:hanging="360"/>
        <w:jc w:val="left"/>
        <w:rPr>
          <w:sz w:val="28"/>
        </w:rPr>
      </w:pPr>
      <w:r>
        <w:rPr>
          <w:spacing w:val="-2"/>
          <w:sz w:val="28"/>
        </w:rPr>
        <w:t>Time</w:t>
      </w:r>
      <w:r>
        <w:rPr>
          <w:spacing w:val="-11"/>
          <w:sz w:val="28"/>
        </w:rPr>
        <w:t xml:space="preserve"> </w:t>
      </w:r>
      <w:r>
        <w:rPr>
          <w:spacing w:val="-2"/>
          <w:sz w:val="28"/>
        </w:rPr>
        <w:t>consuming</w:t>
      </w:r>
    </w:p>
    <w:p w14:paraId="52D97761">
      <w:pPr>
        <w:pStyle w:val="8"/>
        <w:spacing w:before="18"/>
      </w:pPr>
    </w:p>
    <w:p w14:paraId="7FC31A8F">
      <w:pPr>
        <w:pStyle w:val="10"/>
        <w:numPr>
          <w:ilvl w:val="0"/>
          <w:numId w:val="3"/>
        </w:numPr>
        <w:tabs>
          <w:tab w:val="left" w:pos="1506"/>
        </w:tabs>
        <w:spacing w:before="1" w:after="0" w:line="240" w:lineRule="auto"/>
        <w:ind w:left="1506" w:right="0" w:hanging="360"/>
        <w:jc w:val="left"/>
        <w:rPr>
          <w:sz w:val="28"/>
        </w:rPr>
      </w:pPr>
      <w:r>
        <w:rPr>
          <w:spacing w:val="-2"/>
          <w:sz w:val="28"/>
        </w:rPr>
        <w:t>Complicated</w:t>
      </w:r>
      <w:r>
        <w:rPr>
          <w:spacing w:val="2"/>
          <w:sz w:val="28"/>
        </w:rPr>
        <w:t xml:space="preserve"> </w:t>
      </w:r>
      <w:r>
        <w:rPr>
          <w:spacing w:val="-2"/>
          <w:sz w:val="28"/>
        </w:rPr>
        <w:t>process</w:t>
      </w:r>
    </w:p>
    <w:p w14:paraId="7271F726">
      <w:pPr>
        <w:spacing w:after="0" w:line="240" w:lineRule="auto"/>
        <w:jc w:val="left"/>
        <w:rPr>
          <w:sz w:val="28"/>
        </w:rPr>
        <w:sectPr>
          <w:footerReference r:id="rId5" w:type="default"/>
          <w:pgSz w:w="12240" w:h="15840"/>
          <w:pgMar w:top="1660" w:right="660" w:bottom="960" w:left="980" w:header="0" w:footer="765"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1A979F0B">
      <w:pPr>
        <w:pStyle w:val="2"/>
        <w:spacing w:before="63"/>
        <w:ind w:left="787"/>
      </w:pPr>
      <w:r>
        <w:t>Chapter</w:t>
      </w:r>
      <w:r>
        <w:rPr>
          <w:spacing w:val="-16"/>
        </w:rPr>
        <w:t xml:space="preserve"> </w:t>
      </w:r>
      <w:r>
        <w:rPr>
          <w:spacing w:val="-10"/>
        </w:rPr>
        <w:t>2</w:t>
      </w:r>
    </w:p>
    <w:p w14:paraId="4A5C58D1">
      <w:pPr>
        <w:pStyle w:val="4"/>
        <w:spacing w:before="320"/>
        <w:ind w:left="796" w:right="1220"/>
        <w:jc w:val="center"/>
      </w:pPr>
      <w:r>
        <w:rPr>
          <w:spacing w:val="-2"/>
        </w:rPr>
        <w:t>ANALYSIS</w:t>
      </w:r>
    </w:p>
    <w:p w14:paraId="251FD923">
      <w:pPr>
        <w:pStyle w:val="10"/>
        <w:numPr>
          <w:ilvl w:val="1"/>
          <w:numId w:val="4"/>
        </w:numPr>
        <w:tabs>
          <w:tab w:val="left" w:pos="964"/>
        </w:tabs>
        <w:spacing w:before="287" w:after="0" w:line="240" w:lineRule="auto"/>
        <w:ind w:left="964" w:right="0" w:hanging="564"/>
        <w:jc w:val="left"/>
        <w:rPr>
          <w:b/>
          <w:sz w:val="28"/>
        </w:rPr>
      </w:pPr>
      <w:r>
        <w:rPr>
          <w:b/>
          <w:spacing w:val="-2"/>
          <w:sz w:val="28"/>
        </w:rPr>
        <w:t>INTODUCTION</w:t>
      </w:r>
    </w:p>
    <w:p w14:paraId="02ADA6D7">
      <w:pPr>
        <w:pStyle w:val="10"/>
        <w:numPr>
          <w:ilvl w:val="0"/>
          <w:numId w:val="5"/>
        </w:numPr>
        <w:tabs>
          <w:tab w:val="left" w:pos="1300"/>
        </w:tabs>
        <w:spacing w:before="258" w:after="0" w:line="240" w:lineRule="auto"/>
        <w:ind w:left="1300" w:right="630" w:hanging="360"/>
        <w:jc w:val="both"/>
        <w:rPr>
          <w:sz w:val="28"/>
        </w:rPr>
      </w:pPr>
      <w:r>
        <w:rPr>
          <w:sz w:val="28"/>
        </w:rPr>
        <w:t>Cancer</w:t>
      </w:r>
      <w:r>
        <w:rPr>
          <w:spacing w:val="-3"/>
          <w:sz w:val="28"/>
        </w:rPr>
        <w:t xml:space="preserve"> </w:t>
      </w:r>
      <w:r>
        <w:rPr>
          <w:sz w:val="28"/>
        </w:rPr>
        <w:t>is a</w:t>
      </w:r>
      <w:r>
        <w:rPr>
          <w:spacing w:val="-6"/>
          <w:sz w:val="28"/>
        </w:rPr>
        <w:t xml:space="preserve"> </w:t>
      </w:r>
      <w:r>
        <w:rPr>
          <w:sz w:val="28"/>
        </w:rPr>
        <w:t>tumor</w:t>
      </w:r>
      <w:r>
        <w:rPr>
          <w:spacing w:val="-7"/>
          <w:sz w:val="28"/>
        </w:rPr>
        <w:t xml:space="preserve"> </w:t>
      </w:r>
      <w:r>
        <w:rPr>
          <w:sz w:val="28"/>
        </w:rPr>
        <w:t>which</w:t>
      </w:r>
      <w:r>
        <w:rPr>
          <w:spacing w:val="-9"/>
          <w:sz w:val="28"/>
        </w:rPr>
        <w:t xml:space="preserve"> </w:t>
      </w:r>
      <w:r>
        <w:rPr>
          <w:sz w:val="28"/>
        </w:rPr>
        <w:t>refers</w:t>
      </w:r>
      <w:r>
        <w:rPr>
          <w:spacing w:val="-5"/>
          <w:sz w:val="28"/>
        </w:rPr>
        <w:t xml:space="preserve"> </w:t>
      </w:r>
      <w:r>
        <w:rPr>
          <w:sz w:val="28"/>
        </w:rPr>
        <w:t>to</w:t>
      </w:r>
      <w:r>
        <w:rPr>
          <w:spacing w:val="-5"/>
          <w:sz w:val="28"/>
        </w:rPr>
        <w:t xml:space="preserve"> </w:t>
      </w:r>
      <w:r>
        <w:rPr>
          <w:sz w:val="28"/>
        </w:rPr>
        <w:t>the</w:t>
      </w:r>
      <w:r>
        <w:rPr>
          <w:spacing w:val="-5"/>
          <w:sz w:val="28"/>
        </w:rPr>
        <w:t xml:space="preserve"> </w:t>
      </w:r>
      <w:r>
        <w:rPr>
          <w:sz w:val="28"/>
        </w:rPr>
        <w:t>abnormal</w:t>
      </w:r>
      <w:r>
        <w:rPr>
          <w:spacing w:val="-4"/>
          <w:sz w:val="28"/>
        </w:rPr>
        <w:t xml:space="preserve"> </w:t>
      </w:r>
      <w:r>
        <w:rPr>
          <w:sz w:val="28"/>
        </w:rPr>
        <w:t>growth</w:t>
      </w:r>
      <w:r>
        <w:rPr>
          <w:spacing w:val="-7"/>
          <w:sz w:val="28"/>
        </w:rPr>
        <w:t xml:space="preserve"> </w:t>
      </w:r>
      <w:r>
        <w:rPr>
          <w:sz w:val="28"/>
        </w:rPr>
        <w:t>of</w:t>
      </w:r>
      <w:r>
        <w:rPr>
          <w:spacing w:val="-13"/>
          <w:sz w:val="28"/>
        </w:rPr>
        <w:t xml:space="preserve"> </w:t>
      </w:r>
      <w:r>
        <w:rPr>
          <w:sz w:val="28"/>
        </w:rPr>
        <w:t>new</w:t>
      </w:r>
      <w:r>
        <w:rPr>
          <w:spacing w:val="-6"/>
          <w:sz w:val="28"/>
        </w:rPr>
        <w:t xml:space="preserve"> </w:t>
      </w:r>
      <w:r>
        <w:rPr>
          <w:sz w:val="28"/>
        </w:rPr>
        <w:t>tissues.</w:t>
      </w:r>
      <w:r>
        <w:rPr>
          <w:spacing w:val="-3"/>
          <w:sz w:val="28"/>
        </w:rPr>
        <w:t xml:space="preserve"> </w:t>
      </w:r>
      <w:r>
        <w:rPr>
          <w:sz w:val="28"/>
        </w:rPr>
        <w:t>Tumor can</w:t>
      </w:r>
      <w:r>
        <w:rPr>
          <w:spacing w:val="-11"/>
          <w:sz w:val="28"/>
        </w:rPr>
        <w:t xml:space="preserve"> </w:t>
      </w:r>
      <w:r>
        <w:rPr>
          <w:sz w:val="28"/>
        </w:rPr>
        <w:t>be</w:t>
      </w:r>
      <w:r>
        <w:rPr>
          <w:spacing w:val="-9"/>
          <w:sz w:val="28"/>
        </w:rPr>
        <w:t xml:space="preserve"> </w:t>
      </w:r>
      <w:r>
        <w:rPr>
          <w:sz w:val="28"/>
        </w:rPr>
        <w:t>classified</w:t>
      </w:r>
      <w:r>
        <w:rPr>
          <w:spacing w:val="-11"/>
          <w:sz w:val="28"/>
        </w:rPr>
        <w:t xml:space="preserve"> </w:t>
      </w:r>
      <w:r>
        <w:rPr>
          <w:sz w:val="28"/>
        </w:rPr>
        <w:t>benign</w:t>
      </w:r>
      <w:r>
        <w:rPr>
          <w:spacing w:val="-11"/>
          <w:sz w:val="28"/>
        </w:rPr>
        <w:t xml:space="preserve"> </w:t>
      </w:r>
      <w:r>
        <w:rPr>
          <w:sz w:val="28"/>
        </w:rPr>
        <w:t>or</w:t>
      </w:r>
      <w:r>
        <w:rPr>
          <w:spacing w:val="-7"/>
          <w:sz w:val="28"/>
        </w:rPr>
        <w:t xml:space="preserve"> </w:t>
      </w:r>
      <w:r>
        <w:rPr>
          <w:sz w:val="28"/>
        </w:rPr>
        <w:t>malignant.</w:t>
      </w:r>
      <w:r>
        <w:rPr>
          <w:spacing w:val="-10"/>
          <w:sz w:val="28"/>
        </w:rPr>
        <w:t xml:space="preserve"> </w:t>
      </w:r>
      <w:r>
        <w:rPr>
          <w:sz w:val="28"/>
        </w:rPr>
        <w:t>Different</w:t>
      </w:r>
      <w:r>
        <w:rPr>
          <w:spacing w:val="-10"/>
          <w:sz w:val="28"/>
        </w:rPr>
        <w:t xml:space="preserve"> </w:t>
      </w:r>
      <w:r>
        <w:rPr>
          <w:sz w:val="28"/>
        </w:rPr>
        <w:t>kinds</w:t>
      </w:r>
      <w:r>
        <w:rPr>
          <w:spacing w:val="-11"/>
          <w:sz w:val="28"/>
        </w:rPr>
        <w:t xml:space="preserve"> </w:t>
      </w:r>
      <w:r>
        <w:rPr>
          <w:sz w:val="28"/>
        </w:rPr>
        <w:t>of</w:t>
      </w:r>
      <w:r>
        <w:rPr>
          <w:spacing w:val="-10"/>
          <w:sz w:val="28"/>
        </w:rPr>
        <w:t xml:space="preserve"> </w:t>
      </w:r>
      <w:r>
        <w:rPr>
          <w:sz w:val="28"/>
        </w:rPr>
        <w:t>cancer</w:t>
      </w:r>
      <w:r>
        <w:rPr>
          <w:spacing w:val="-9"/>
          <w:sz w:val="28"/>
        </w:rPr>
        <w:t xml:space="preserve"> </w:t>
      </w:r>
      <w:r>
        <w:rPr>
          <w:sz w:val="28"/>
        </w:rPr>
        <w:t>such</w:t>
      </w:r>
      <w:r>
        <w:rPr>
          <w:spacing w:val="-11"/>
          <w:sz w:val="28"/>
        </w:rPr>
        <w:t xml:space="preserve"> </w:t>
      </w:r>
      <w:r>
        <w:rPr>
          <w:sz w:val="28"/>
        </w:rPr>
        <w:t>as</w:t>
      </w:r>
      <w:r>
        <w:rPr>
          <w:spacing w:val="-10"/>
          <w:sz w:val="28"/>
        </w:rPr>
        <w:t xml:space="preserve"> </w:t>
      </w:r>
      <w:r>
        <w:rPr>
          <w:sz w:val="28"/>
        </w:rPr>
        <w:t>breast cancer,</w:t>
      </w:r>
      <w:r>
        <w:rPr>
          <w:spacing w:val="-4"/>
          <w:sz w:val="28"/>
        </w:rPr>
        <w:t xml:space="preserve"> </w:t>
      </w:r>
      <w:r>
        <w:rPr>
          <w:sz w:val="28"/>
        </w:rPr>
        <w:t>skin</w:t>
      </w:r>
      <w:r>
        <w:rPr>
          <w:spacing w:val="-2"/>
          <w:sz w:val="28"/>
        </w:rPr>
        <w:t xml:space="preserve"> </w:t>
      </w:r>
      <w:r>
        <w:rPr>
          <w:sz w:val="28"/>
        </w:rPr>
        <w:t>cancer,</w:t>
      </w:r>
      <w:r>
        <w:rPr>
          <w:spacing w:val="-4"/>
          <w:sz w:val="28"/>
        </w:rPr>
        <w:t xml:space="preserve"> </w:t>
      </w:r>
      <w:r>
        <w:rPr>
          <w:sz w:val="28"/>
        </w:rPr>
        <w:t>lung</w:t>
      </w:r>
      <w:r>
        <w:rPr>
          <w:spacing w:val="-2"/>
          <w:sz w:val="28"/>
        </w:rPr>
        <w:t xml:space="preserve"> </w:t>
      </w:r>
      <w:r>
        <w:rPr>
          <w:sz w:val="28"/>
        </w:rPr>
        <w:t>cancer,</w:t>
      </w:r>
      <w:r>
        <w:rPr>
          <w:spacing w:val="-4"/>
          <w:sz w:val="28"/>
        </w:rPr>
        <w:t xml:space="preserve"> </w:t>
      </w:r>
      <w:r>
        <w:rPr>
          <w:sz w:val="28"/>
        </w:rPr>
        <w:t>colon</w:t>
      </w:r>
      <w:r>
        <w:rPr>
          <w:spacing w:val="-2"/>
          <w:sz w:val="28"/>
        </w:rPr>
        <w:t xml:space="preserve"> </w:t>
      </w:r>
      <w:r>
        <w:rPr>
          <w:sz w:val="28"/>
        </w:rPr>
        <w:t>cancer</w:t>
      </w:r>
      <w:r>
        <w:rPr>
          <w:spacing w:val="-3"/>
          <w:sz w:val="28"/>
        </w:rPr>
        <w:t xml:space="preserve"> </w:t>
      </w:r>
      <w:r>
        <w:rPr>
          <w:sz w:val="28"/>
        </w:rPr>
        <w:t>etc.</w:t>
      </w:r>
      <w:r>
        <w:rPr>
          <w:spacing w:val="-4"/>
          <w:sz w:val="28"/>
        </w:rPr>
        <w:t xml:space="preserve"> </w:t>
      </w:r>
      <w:r>
        <w:rPr>
          <w:sz w:val="28"/>
        </w:rPr>
        <w:t>can</w:t>
      </w:r>
      <w:r>
        <w:rPr>
          <w:spacing w:val="-2"/>
          <w:sz w:val="28"/>
        </w:rPr>
        <w:t xml:space="preserve"> </w:t>
      </w:r>
      <w:r>
        <w:rPr>
          <w:sz w:val="28"/>
        </w:rPr>
        <w:t>be</w:t>
      </w:r>
      <w:r>
        <w:rPr>
          <w:spacing w:val="-3"/>
          <w:sz w:val="28"/>
        </w:rPr>
        <w:t xml:space="preserve"> </w:t>
      </w:r>
      <w:r>
        <w:rPr>
          <w:sz w:val="28"/>
        </w:rPr>
        <w:t>diagnosed</w:t>
      </w:r>
      <w:r>
        <w:rPr>
          <w:spacing w:val="-5"/>
          <w:sz w:val="28"/>
        </w:rPr>
        <w:t xml:space="preserve"> </w:t>
      </w:r>
      <w:r>
        <w:rPr>
          <w:sz w:val="28"/>
        </w:rPr>
        <w:t>based</w:t>
      </w:r>
      <w:r>
        <w:rPr>
          <w:spacing w:val="-2"/>
          <w:sz w:val="28"/>
        </w:rPr>
        <w:t xml:space="preserve"> </w:t>
      </w:r>
      <w:r>
        <w:rPr>
          <w:sz w:val="28"/>
        </w:rPr>
        <w:t>on the part of the body which results in growth of</w:t>
      </w:r>
      <w:r>
        <w:rPr>
          <w:spacing w:val="-2"/>
          <w:sz w:val="28"/>
        </w:rPr>
        <w:t xml:space="preserve"> </w:t>
      </w:r>
      <w:r>
        <w:rPr>
          <w:sz w:val="28"/>
        </w:rPr>
        <w:t>abnormal cells.</w:t>
      </w:r>
    </w:p>
    <w:p w14:paraId="5D11181B">
      <w:pPr>
        <w:pStyle w:val="10"/>
        <w:numPr>
          <w:ilvl w:val="0"/>
          <w:numId w:val="5"/>
        </w:numPr>
        <w:tabs>
          <w:tab w:val="left" w:pos="1300"/>
        </w:tabs>
        <w:spacing w:before="293" w:after="0" w:line="240" w:lineRule="auto"/>
        <w:ind w:left="1300" w:right="658" w:hanging="360"/>
        <w:jc w:val="both"/>
        <w:rPr>
          <w:sz w:val="28"/>
        </w:rPr>
      </w:pPr>
      <w:r>
        <w:rPr>
          <w:sz w:val="28"/>
        </w:rPr>
        <w:t>Today</w:t>
      </w:r>
      <w:r>
        <w:rPr>
          <w:spacing w:val="-12"/>
          <w:sz w:val="28"/>
        </w:rPr>
        <w:t xml:space="preserve"> </w:t>
      </w:r>
      <w:r>
        <w:rPr>
          <w:sz w:val="28"/>
        </w:rPr>
        <w:t>many</w:t>
      </w:r>
      <w:r>
        <w:rPr>
          <w:spacing w:val="-15"/>
          <w:sz w:val="28"/>
        </w:rPr>
        <w:t xml:space="preserve"> </w:t>
      </w:r>
      <w:r>
        <w:rPr>
          <w:sz w:val="28"/>
        </w:rPr>
        <w:t>conventional</w:t>
      </w:r>
      <w:r>
        <w:rPr>
          <w:spacing w:val="-14"/>
          <w:sz w:val="28"/>
        </w:rPr>
        <w:t xml:space="preserve"> </w:t>
      </w:r>
      <w:r>
        <w:rPr>
          <w:sz w:val="28"/>
        </w:rPr>
        <w:t>methods</w:t>
      </w:r>
      <w:r>
        <w:rPr>
          <w:spacing w:val="-13"/>
          <w:sz w:val="28"/>
        </w:rPr>
        <w:t xml:space="preserve"> </w:t>
      </w:r>
      <w:r>
        <w:rPr>
          <w:sz w:val="28"/>
        </w:rPr>
        <w:t>are</w:t>
      </w:r>
      <w:r>
        <w:rPr>
          <w:spacing w:val="-14"/>
          <w:sz w:val="28"/>
        </w:rPr>
        <w:t xml:space="preserve"> </w:t>
      </w:r>
      <w:r>
        <w:rPr>
          <w:sz w:val="28"/>
        </w:rPr>
        <w:t>available</w:t>
      </w:r>
      <w:r>
        <w:rPr>
          <w:spacing w:val="-12"/>
          <w:sz w:val="28"/>
        </w:rPr>
        <w:t xml:space="preserve"> </w:t>
      </w:r>
      <w:r>
        <w:rPr>
          <w:sz w:val="28"/>
        </w:rPr>
        <w:t>to</w:t>
      </w:r>
      <w:r>
        <w:rPr>
          <w:spacing w:val="-14"/>
          <w:sz w:val="28"/>
        </w:rPr>
        <w:t xml:space="preserve"> </w:t>
      </w:r>
      <w:r>
        <w:rPr>
          <w:sz w:val="28"/>
        </w:rPr>
        <w:t>detect</w:t>
      </w:r>
      <w:r>
        <w:rPr>
          <w:spacing w:val="-15"/>
          <w:sz w:val="28"/>
        </w:rPr>
        <w:t xml:space="preserve"> </w:t>
      </w:r>
      <w:r>
        <w:rPr>
          <w:sz w:val="28"/>
        </w:rPr>
        <w:t>the</w:t>
      </w:r>
      <w:r>
        <w:rPr>
          <w:spacing w:val="-13"/>
          <w:sz w:val="28"/>
        </w:rPr>
        <w:t xml:space="preserve"> </w:t>
      </w:r>
      <w:r>
        <w:rPr>
          <w:sz w:val="28"/>
        </w:rPr>
        <w:t>cancer</w:t>
      </w:r>
      <w:r>
        <w:rPr>
          <w:spacing w:val="-15"/>
          <w:sz w:val="28"/>
        </w:rPr>
        <w:t xml:space="preserve"> </w:t>
      </w:r>
      <w:r>
        <w:rPr>
          <w:sz w:val="28"/>
        </w:rPr>
        <w:t>but</w:t>
      </w:r>
      <w:r>
        <w:rPr>
          <w:spacing w:val="-13"/>
          <w:sz w:val="28"/>
        </w:rPr>
        <w:t xml:space="preserve"> </w:t>
      </w:r>
      <w:r>
        <w:rPr>
          <w:sz w:val="28"/>
        </w:rPr>
        <w:t>these are expensive and time consuming leading to death of patient due to late diagnosis. So it is very significant to diagnose the cancer in its preliminary stage which is the only way</w:t>
      </w:r>
      <w:r>
        <w:rPr>
          <w:spacing w:val="-5"/>
          <w:sz w:val="28"/>
        </w:rPr>
        <w:t xml:space="preserve"> </w:t>
      </w:r>
      <w:r>
        <w:rPr>
          <w:sz w:val="28"/>
        </w:rPr>
        <w:t>to save a patient life.</w:t>
      </w:r>
    </w:p>
    <w:p w14:paraId="5983268D">
      <w:pPr>
        <w:pStyle w:val="10"/>
        <w:numPr>
          <w:ilvl w:val="0"/>
          <w:numId w:val="5"/>
        </w:numPr>
        <w:tabs>
          <w:tab w:val="left" w:pos="1300"/>
        </w:tabs>
        <w:spacing w:before="285" w:after="0" w:line="247" w:lineRule="auto"/>
        <w:ind w:left="1300" w:right="651" w:hanging="360"/>
        <w:jc w:val="both"/>
        <w:rPr>
          <w:sz w:val="28"/>
        </w:rPr>
      </w:pPr>
      <w:r>
        <w:rPr>
          <w:sz w:val="28"/>
        </w:rPr>
        <w:t>To</w:t>
      </w:r>
      <w:r>
        <w:rPr>
          <w:spacing w:val="-2"/>
          <w:sz w:val="28"/>
        </w:rPr>
        <w:t xml:space="preserve"> </w:t>
      </w:r>
      <w:r>
        <w:rPr>
          <w:sz w:val="28"/>
        </w:rPr>
        <w:t>deal</w:t>
      </w:r>
      <w:r>
        <w:rPr>
          <w:spacing w:val="-2"/>
          <w:sz w:val="28"/>
        </w:rPr>
        <w:t xml:space="preserve"> </w:t>
      </w:r>
      <w:r>
        <w:rPr>
          <w:sz w:val="28"/>
        </w:rPr>
        <w:t>with</w:t>
      </w:r>
      <w:r>
        <w:rPr>
          <w:spacing w:val="-2"/>
          <w:sz w:val="28"/>
        </w:rPr>
        <w:t xml:space="preserve"> </w:t>
      </w:r>
      <w:r>
        <w:rPr>
          <w:sz w:val="28"/>
        </w:rPr>
        <w:t>these</w:t>
      </w:r>
      <w:r>
        <w:rPr>
          <w:spacing w:val="-3"/>
          <w:sz w:val="28"/>
        </w:rPr>
        <w:t xml:space="preserve"> </w:t>
      </w:r>
      <w:r>
        <w:rPr>
          <w:sz w:val="28"/>
        </w:rPr>
        <w:t>issues,</w:t>
      </w:r>
      <w:r>
        <w:rPr>
          <w:spacing w:val="-3"/>
          <w:sz w:val="28"/>
        </w:rPr>
        <w:t xml:space="preserve"> </w:t>
      </w:r>
      <w:r>
        <w:rPr>
          <w:sz w:val="28"/>
        </w:rPr>
        <w:t>K</w:t>
      </w:r>
      <w:r>
        <w:rPr>
          <w:spacing w:val="-4"/>
          <w:sz w:val="28"/>
        </w:rPr>
        <w:t xml:space="preserve"> </w:t>
      </w:r>
      <w:r>
        <w:rPr>
          <w:sz w:val="28"/>
        </w:rPr>
        <w:t>Neighbors</w:t>
      </w:r>
      <w:r>
        <w:rPr>
          <w:spacing w:val="-2"/>
          <w:sz w:val="28"/>
        </w:rPr>
        <w:t xml:space="preserve"> </w:t>
      </w:r>
      <w:r>
        <w:rPr>
          <w:sz w:val="28"/>
        </w:rPr>
        <w:t>Classifier</w:t>
      </w:r>
      <w:r>
        <w:rPr>
          <w:spacing w:val="-3"/>
          <w:sz w:val="28"/>
        </w:rPr>
        <w:t xml:space="preserve"> </w:t>
      </w:r>
      <w:r>
        <w:rPr>
          <w:sz w:val="28"/>
        </w:rPr>
        <w:t>has</w:t>
      </w:r>
      <w:r>
        <w:rPr>
          <w:spacing w:val="-3"/>
          <w:sz w:val="28"/>
        </w:rPr>
        <w:t xml:space="preserve"> </w:t>
      </w:r>
      <w:r>
        <w:rPr>
          <w:sz w:val="28"/>
        </w:rPr>
        <w:t>been</w:t>
      </w:r>
      <w:r>
        <w:rPr>
          <w:spacing w:val="-2"/>
          <w:sz w:val="28"/>
        </w:rPr>
        <w:t xml:space="preserve"> </w:t>
      </w:r>
      <w:r>
        <w:rPr>
          <w:sz w:val="28"/>
        </w:rPr>
        <w:t>appliedto</w:t>
      </w:r>
      <w:r>
        <w:rPr>
          <w:spacing w:val="-2"/>
          <w:sz w:val="28"/>
        </w:rPr>
        <w:t xml:space="preserve"> </w:t>
      </w:r>
      <w:r>
        <w:rPr>
          <w:sz w:val="28"/>
        </w:rPr>
        <w:t>medical applications which are more intelligent than conventional techniques. It has become a robust tool in medical world in solving different acute diseases</w:t>
      </w:r>
    </w:p>
    <w:p w14:paraId="71A10AEA">
      <w:pPr>
        <w:spacing w:after="0" w:line="247" w:lineRule="auto"/>
        <w:jc w:val="both"/>
        <w:rPr>
          <w:sz w:val="28"/>
        </w:rPr>
        <w:sectPr>
          <w:pgSz w:w="12240" w:h="15840"/>
          <w:pgMar w:top="1340" w:right="660" w:bottom="960" w:left="980" w:header="0" w:footer="765" w:gutter="0"/>
          <w:pgBorders w:offsetFrom="page">
            <w:top w:val="single" w:color="000000" w:sz="4" w:space="24"/>
            <w:left w:val="single" w:color="000000" w:sz="4" w:space="24"/>
            <w:bottom w:val="single" w:color="000000" w:sz="4" w:space="24"/>
            <w:right w:val="single" w:color="000000" w:sz="4" w:space="24"/>
          </w:pgBorders>
          <w:cols w:space="720" w:num="1"/>
        </w:sectPr>
      </w:pPr>
    </w:p>
    <w:p w14:paraId="4A579C28">
      <w:pPr>
        <w:pStyle w:val="4"/>
        <w:numPr>
          <w:ilvl w:val="1"/>
          <w:numId w:val="4"/>
        </w:numPr>
        <w:tabs>
          <w:tab w:val="left" w:pos="780"/>
          <w:tab w:val="left" w:pos="4742"/>
        </w:tabs>
        <w:spacing w:before="69" w:after="0" w:line="240" w:lineRule="auto"/>
        <w:ind w:left="780" w:right="0" w:hanging="423"/>
        <w:jc w:val="left"/>
      </w:pPr>
      <w:bookmarkStart w:id="3" w:name="_bookmark3"/>
      <w:bookmarkEnd w:id="3"/>
      <w:r>
        <w:rPr>
          <w:spacing w:val="-4"/>
        </w:rPr>
        <w:t>SOFTWARE</w:t>
      </w:r>
      <w:r>
        <w:rPr>
          <w:spacing w:val="65"/>
        </w:rPr>
        <w:t xml:space="preserve"> </w:t>
      </w:r>
      <w:r>
        <w:rPr>
          <w:spacing w:val="-2"/>
        </w:rPr>
        <w:t>REQUIREMENT</w:t>
      </w:r>
      <w:r>
        <w:tab/>
      </w:r>
      <w:r>
        <w:rPr>
          <w:spacing w:val="-2"/>
        </w:rPr>
        <w:t>SPECIFICATION</w:t>
      </w:r>
    </w:p>
    <w:p w14:paraId="4D8B8692">
      <w:pPr>
        <w:pStyle w:val="8"/>
        <w:rPr>
          <w:b/>
        </w:rPr>
      </w:pPr>
    </w:p>
    <w:p w14:paraId="02878FC8">
      <w:pPr>
        <w:pStyle w:val="8"/>
        <w:rPr>
          <w:b/>
        </w:rPr>
      </w:pPr>
    </w:p>
    <w:p w14:paraId="5499852E">
      <w:pPr>
        <w:pStyle w:val="8"/>
        <w:rPr>
          <w:b/>
        </w:rPr>
      </w:pPr>
    </w:p>
    <w:p w14:paraId="79C7775C">
      <w:pPr>
        <w:pStyle w:val="8"/>
        <w:spacing w:before="118"/>
        <w:rPr>
          <w:b/>
        </w:rPr>
      </w:pPr>
    </w:p>
    <w:p w14:paraId="5CC9F24F">
      <w:pPr>
        <w:pStyle w:val="5"/>
        <w:numPr>
          <w:ilvl w:val="2"/>
          <w:numId w:val="4"/>
        </w:numPr>
        <w:tabs>
          <w:tab w:val="left" w:pos="995"/>
        </w:tabs>
        <w:spacing w:before="0" w:after="0" w:line="240" w:lineRule="auto"/>
        <w:ind w:left="995" w:right="0" w:hanging="638"/>
        <w:jc w:val="left"/>
      </w:pPr>
      <w:bookmarkStart w:id="4" w:name="_bookmark4"/>
      <w:bookmarkEnd w:id="4"/>
      <w:r>
        <w:rPr>
          <w:spacing w:val="-2"/>
        </w:rPr>
        <w:t>Software</w:t>
      </w:r>
      <w:r>
        <w:rPr>
          <w:spacing w:val="-13"/>
        </w:rPr>
        <w:t xml:space="preserve"> </w:t>
      </w:r>
      <w:r>
        <w:rPr>
          <w:spacing w:val="-2"/>
        </w:rPr>
        <w:t>Requirement</w:t>
      </w:r>
    </w:p>
    <w:p w14:paraId="4E626C80">
      <w:pPr>
        <w:pStyle w:val="10"/>
        <w:numPr>
          <w:ilvl w:val="3"/>
          <w:numId w:val="4"/>
        </w:numPr>
        <w:tabs>
          <w:tab w:val="left" w:pos="1141"/>
        </w:tabs>
        <w:spacing w:before="231" w:after="0" w:line="240" w:lineRule="auto"/>
        <w:ind w:left="1141" w:right="0" w:hanging="362"/>
        <w:jc w:val="left"/>
        <w:rPr>
          <w:sz w:val="28"/>
        </w:rPr>
      </w:pPr>
      <w:r>
        <w:rPr>
          <w:spacing w:val="-2"/>
          <w:sz w:val="28"/>
        </w:rPr>
        <w:t>Jupyter</w:t>
      </w:r>
      <w:r>
        <w:rPr>
          <w:spacing w:val="-6"/>
          <w:sz w:val="28"/>
        </w:rPr>
        <w:t xml:space="preserve"> </w:t>
      </w:r>
      <w:r>
        <w:rPr>
          <w:spacing w:val="-2"/>
          <w:sz w:val="28"/>
        </w:rPr>
        <w:t>Notebook</w:t>
      </w:r>
    </w:p>
    <w:p w14:paraId="1661163B">
      <w:pPr>
        <w:pStyle w:val="10"/>
        <w:numPr>
          <w:ilvl w:val="3"/>
          <w:numId w:val="4"/>
        </w:numPr>
        <w:tabs>
          <w:tab w:val="left" w:pos="1141"/>
        </w:tabs>
        <w:spacing w:before="258" w:after="0" w:line="240" w:lineRule="auto"/>
        <w:ind w:left="1141" w:right="0" w:hanging="362"/>
        <w:jc w:val="left"/>
        <w:rPr>
          <w:sz w:val="28"/>
        </w:rPr>
      </w:pPr>
      <w:r>
        <w:rPr>
          <w:sz w:val="28"/>
        </w:rPr>
        <w:t>VS</w:t>
      </w:r>
      <w:r>
        <w:rPr>
          <w:spacing w:val="-6"/>
          <w:sz w:val="28"/>
        </w:rPr>
        <w:t xml:space="preserve"> </w:t>
      </w:r>
      <w:r>
        <w:rPr>
          <w:spacing w:val="-4"/>
          <w:sz w:val="28"/>
        </w:rPr>
        <w:t>Code</w:t>
      </w:r>
    </w:p>
    <w:p w14:paraId="5FBFB081">
      <w:pPr>
        <w:pStyle w:val="8"/>
      </w:pPr>
    </w:p>
    <w:p w14:paraId="67313053">
      <w:pPr>
        <w:pStyle w:val="8"/>
        <w:spacing w:before="47"/>
      </w:pPr>
    </w:p>
    <w:p w14:paraId="4123E7F1">
      <w:pPr>
        <w:pStyle w:val="5"/>
        <w:numPr>
          <w:ilvl w:val="2"/>
          <w:numId w:val="4"/>
        </w:numPr>
        <w:tabs>
          <w:tab w:val="left" w:pos="995"/>
        </w:tabs>
        <w:spacing w:before="1" w:after="0" w:line="240" w:lineRule="auto"/>
        <w:ind w:left="995" w:right="0" w:hanging="638"/>
        <w:jc w:val="left"/>
      </w:pPr>
      <w:bookmarkStart w:id="5" w:name="_bookmark5"/>
      <w:bookmarkEnd w:id="5"/>
      <w:r>
        <w:rPr>
          <w:spacing w:val="-2"/>
        </w:rPr>
        <w:t>Hardware</w:t>
      </w:r>
      <w:r>
        <w:rPr>
          <w:spacing w:val="-10"/>
        </w:rPr>
        <w:t xml:space="preserve"> </w:t>
      </w:r>
      <w:r>
        <w:rPr>
          <w:spacing w:val="-2"/>
        </w:rPr>
        <w:t>Requirement</w:t>
      </w:r>
    </w:p>
    <w:p w14:paraId="0D8C04F0">
      <w:pPr>
        <w:pStyle w:val="10"/>
        <w:numPr>
          <w:ilvl w:val="3"/>
          <w:numId w:val="4"/>
        </w:numPr>
        <w:tabs>
          <w:tab w:val="left" w:pos="1079"/>
        </w:tabs>
        <w:spacing w:before="228" w:after="0" w:line="240" w:lineRule="auto"/>
        <w:ind w:left="1079" w:right="0" w:hanging="362"/>
        <w:jc w:val="left"/>
        <w:rPr>
          <w:sz w:val="28"/>
        </w:rPr>
      </w:pPr>
      <w:r>
        <w:rPr>
          <w:sz w:val="28"/>
        </w:rPr>
        <w:t>8</w:t>
      </w:r>
      <w:r>
        <w:rPr>
          <w:spacing w:val="-6"/>
          <w:sz w:val="28"/>
        </w:rPr>
        <w:t xml:space="preserve"> </w:t>
      </w:r>
      <w:r>
        <w:rPr>
          <w:sz w:val="28"/>
        </w:rPr>
        <w:t>GB</w:t>
      </w:r>
      <w:r>
        <w:rPr>
          <w:spacing w:val="-11"/>
          <w:sz w:val="28"/>
        </w:rPr>
        <w:t xml:space="preserve"> </w:t>
      </w:r>
      <w:r>
        <w:rPr>
          <w:spacing w:val="-5"/>
          <w:sz w:val="28"/>
        </w:rPr>
        <w:t>RAM</w:t>
      </w:r>
    </w:p>
    <w:p w14:paraId="20E4570A">
      <w:pPr>
        <w:pStyle w:val="10"/>
        <w:numPr>
          <w:ilvl w:val="3"/>
          <w:numId w:val="4"/>
        </w:numPr>
        <w:tabs>
          <w:tab w:val="left" w:pos="1079"/>
        </w:tabs>
        <w:spacing w:before="263" w:after="0" w:line="240" w:lineRule="auto"/>
        <w:ind w:left="1079" w:right="0" w:hanging="362"/>
        <w:jc w:val="left"/>
        <w:rPr>
          <w:sz w:val="28"/>
        </w:rPr>
      </w:pPr>
      <w:r>
        <w:rPr>
          <w:sz w:val="28"/>
        </w:rPr>
        <w:t>128</w:t>
      </w:r>
      <w:r>
        <w:rPr>
          <w:spacing w:val="-2"/>
          <w:sz w:val="28"/>
        </w:rPr>
        <w:t xml:space="preserve"> </w:t>
      </w:r>
      <w:r>
        <w:rPr>
          <w:sz w:val="28"/>
        </w:rPr>
        <w:t>GB</w:t>
      </w:r>
      <w:r>
        <w:rPr>
          <w:spacing w:val="-12"/>
          <w:sz w:val="28"/>
        </w:rPr>
        <w:t xml:space="preserve"> </w:t>
      </w:r>
      <w:r>
        <w:rPr>
          <w:spacing w:val="-5"/>
          <w:sz w:val="28"/>
        </w:rPr>
        <w:t>ROM</w:t>
      </w:r>
    </w:p>
    <w:p w14:paraId="77A6595B">
      <w:pPr>
        <w:pStyle w:val="10"/>
        <w:numPr>
          <w:ilvl w:val="3"/>
          <w:numId w:val="4"/>
        </w:numPr>
        <w:tabs>
          <w:tab w:val="left" w:pos="1079"/>
        </w:tabs>
        <w:spacing w:before="252" w:after="0" w:line="240" w:lineRule="auto"/>
        <w:ind w:left="1079" w:right="0" w:hanging="362"/>
        <w:jc w:val="left"/>
        <w:rPr>
          <w:sz w:val="28"/>
        </w:rPr>
      </w:pPr>
      <w:r>
        <w:rPr>
          <w:sz w:val="28"/>
        </w:rPr>
        <w:t>PROCESSOR</w:t>
      </w:r>
      <w:r>
        <w:rPr>
          <w:spacing w:val="-5"/>
          <w:sz w:val="28"/>
        </w:rPr>
        <w:t xml:space="preserve"> </w:t>
      </w:r>
      <w:r>
        <w:rPr>
          <w:sz w:val="28"/>
        </w:rPr>
        <w:t>ABOVE</w:t>
      </w:r>
      <w:r>
        <w:rPr>
          <w:spacing w:val="-16"/>
          <w:sz w:val="28"/>
        </w:rPr>
        <w:t xml:space="preserve"> </w:t>
      </w:r>
      <w:r>
        <w:rPr>
          <w:sz w:val="28"/>
        </w:rPr>
        <w:t>1.4</w:t>
      </w:r>
      <w:r>
        <w:rPr>
          <w:spacing w:val="-10"/>
          <w:sz w:val="28"/>
        </w:rPr>
        <w:t xml:space="preserve"> </w:t>
      </w:r>
      <w:r>
        <w:rPr>
          <w:spacing w:val="-5"/>
          <w:sz w:val="28"/>
        </w:rPr>
        <w:t>GHz</w:t>
      </w:r>
    </w:p>
    <w:p w14:paraId="3E0628F6">
      <w:pPr>
        <w:spacing w:after="0" w:line="240" w:lineRule="auto"/>
        <w:jc w:val="left"/>
        <w:rPr>
          <w:sz w:val="28"/>
        </w:rPr>
        <w:sectPr>
          <w:footerReference r:id="rId6" w:type="default"/>
          <w:pgSz w:w="12240" w:h="15840"/>
          <w:pgMar w:top="134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47FBB1F5">
      <w:pPr>
        <w:pStyle w:val="4"/>
        <w:numPr>
          <w:ilvl w:val="1"/>
          <w:numId w:val="4"/>
        </w:numPr>
        <w:tabs>
          <w:tab w:val="left" w:pos="770"/>
        </w:tabs>
        <w:spacing w:before="64" w:after="0" w:line="240" w:lineRule="auto"/>
        <w:ind w:left="770" w:right="0" w:hanging="428"/>
        <w:jc w:val="left"/>
      </w:pPr>
      <w:bookmarkStart w:id="6" w:name="_bookmark6"/>
      <w:bookmarkEnd w:id="6"/>
      <w:r>
        <w:rPr>
          <w:spacing w:val="-4"/>
        </w:rPr>
        <w:t>EXISTING</w:t>
      </w:r>
      <w:r>
        <w:rPr>
          <w:spacing w:val="56"/>
        </w:rPr>
        <w:t xml:space="preserve"> </w:t>
      </w:r>
      <w:r>
        <w:rPr>
          <w:spacing w:val="-2"/>
        </w:rPr>
        <w:t>SYSTEM</w:t>
      </w:r>
    </w:p>
    <w:p w14:paraId="29F5E270">
      <w:pPr>
        <w:pStyle w:val="8"/>
        <w:rPr>
          <w:b/>
        </w:rPr>
      </w:pPr>
    </w:p>
    <w:p w14:paraId="3EBE5D98">
      <w:pPr>
        <w:pStyle w:val="8"/>
        <w:spacing w:before="253"/>
        <w:rPr>
          <w:b/>
        </w:rPr>
      </w:pPr>
    </w:p>
    <w:p w14:paraId="68E1EFE4">
      <w:pPr>
        <w:pStyle w:val="10"/>
        <w:numPr>
          <w:ilvl w:val="0"/>
          <w:numId w:val="6"/>
        </w:numPr>
        <w:tabs>
          <w:tab w:val="left" w:pos="1141"/>
        </w:tabs>
        <w:spacing w:before="0" w:after="0" w:line="235" w:lineRule="auto"/>
        <w:ind w:left="1141" w:right="1083" w:hanging="363"/>
        <w:jc w:val="left"/>
        <w:rPr>
          <w:sz w:val="28"/>
        </w:rPr>
      </w:pPr>
      <w:r>
        <w:rPr>
          <w:sz w:val="28"/>
        </w:rPr>
        <w:t>Because</w:t>
      </w:r>
      <w:r>
        <w:rPr>
          <w:spacing w:val="-6"/>
          <w:sz w:val="28"/>
        </w:rPr>
        <w:t xml:space="preserve"> </w:t>
      </w:r>
      <w:r>
        <w:rPr>
          <w:sz w:val="28"/>
        </w:rPr>
        <w:t>of</w:t>
      </w:r>
      <w:r>
        <w:rPr>
          <w:spacing w:val="-3"/>
          <w:sz w:val="28"/>
        </w:rPr>
        <w:t xml:space="preserve"> </w:t>
      </w:r>
      <w:r>
        <w:rPr>
          <w:sz w:val="28"/>
        </w:rPr>
        <w:t>high</w:t>
      </w:r>
      <w:r>
        <w:rPr>
          <w:spacing w:val="-6"/>
          <w:sz w:val="28"/>
        </w:rPr>
        <w:t xml:space="preserve"> </w:t>
      </w:r>
      <w:r>
        <w:rPr>
          <w:sz w:val="28"/>
        </w:rPr>
        <w:t>quantity</w:t>
      </w:r>
      <w:r>
        <w:rPr>
          <w:spacing w:val="-7"/>
          <w:sz w:val="28"/>
        </w:rPr>
        <w:t xml:space="preserve"> </w:t>
      </w:r>
      <w:r>
        <w:rPr>
          <w:sz w:val="28"/>
        </w:rPr>
        <w:t>data in</w:t>
      </w:r>
      <w:r>
        <w:rPr>
          <w:spacing w:val="-2"/>
          <w:sz w:val="28"/>
        </w:rPr>
        <w:t xml:space="preserve"> </w:t>
      </w:r>
      <w:r>
        <w:rPr>
          <w:sz w:val="28"/>
        </w:rPr>
        <w:t>CT</w:t>
      </w:r>
      <w:r>
        <w:rPr>
          <w:spacing w:val="-5"/>
          <w:sz w:val="28"/>
        </w:rPr>
        <w:t xml:space="preserve"> </w:t>
      </w:r>
      <w:r>
        <w:rPr>
          <w:sz w:val="28"/>
        </w:rPr>
        <w:t>images</w:t>
      </w:r>
      <w:r>
        <w:rPr>
          <w:spacing w:val="-2"/>
          <w:sz w:val="28"/>
        </w:rPr>
        <w:t xml:space="preserve"> </w:t>
      </w:r>
      <w:r>
        <w:rPr>
          <w:sz w:val="28"/>
        </w:rPr>
        <w:t>and</w:t>
      </w:r>
      <w:r>
        <w:rPr>
          <w:spacing w:val="-2"/>
          <w:sz w:val="28"/>
        </w:rPr>
        <w:t xml:space="preserve"> </w:t>
      </w:r>
      <w:r>
        <w:rPr>
          <w:sz w:val="28"/>
        </w:rPr>
        <w:t>blurred</w:t>
      </w:r>
      <w:r>
        <w:rPr>
          <w:spacing w:val="-4"/>
          <w:sz w:val="28"/>
        </w:rPr>
        <w:t xml:space="preserve"> </w:t>
      </w:r>
      <w:r>
        <w:rPr>
          <w:sz w:val="28"/>
        </w:rPr>
        <w:t>boundaries,</w:t>
      </w:r>
      <w:r>
        <w:rPr>
          <w:spacing w:val="-3"/>
          <w:sz w:val="28"/>
        </w:rPr>
        <w:t xml:space="preserve"> </w:t>
      </w:r>
      <w:r>
        <w:rPr>
          <w:sz w:val="28"/>
        </w:rPr>
        <w:t>tumor segmentation and classification is very hard.</w:t>
      </w:r>
    </w:p>
    <w:p w14:paraId="15538931">
      <w:pPr>
        <w:pStyle w:val="10"/>
        <w:numPr>
          <w:ilvl w:val="0"/>
          <w:numId w:val="6"/>
        </w:numPr>
        <w:tabs>
          <w:tab w:val="left" w:pos="1141"/>
        </w:tabs>
        <w:spacing w:before="284" w:after="0" w:line="242" w:lineRule="auto"/>
        <w:ind w:left="1141" w:right="741" w:hanging="363"/>
        <w:jc w:val="left"/>
        <w:rPr>
          <w:sz w:val="28"/>
        </w:rPr>
      </w:pPr>
      <w:r>
        <w:rPr>
          <w:sz w:val="28"/>
        </w:rPr>
        <w:t>In</w:t>
      </w:r>
      <w:r>
        <w:rPr>
          <w:spacing w:val="-2"/>
          <w:sz w:val="28"/>
        </w:rPr>
        <w:t xml:space="preserve"> </w:t>
      </w:r>
      <w:r>
        <w:rPr>
          <w:sz w:val="28"/>
        </w:rPr>
        <w:t>MR images, the amount of</w:t>
      </w:r>
      <w:r>
        <w:rPr>
          <w:spacing w:val="-8"/>
          <w:sz w:val="28"/>
        </w:rPr>
        <w:t xml:space="preserve"> </w:t>
      </w:r>
      <w:r>
        <w:rPr>
          <w:sz w:val="28"/>
        </w:rPr>
        <w:t xml:space="preserve">data is too much for manual interpretation and </w:t>
      </w:r>
      <w:r>
        <w:rPr>
          <w:spacing w:val="-2"/>
          <w:sz w:val="28"/>
        </w:rPr>
        <w:t>analysis.</w:t>
      </w:r>
    </w:p>
    <w:p w14:paraId="0975D7F0">
      <w:pPr>
        <w:pStyle w:val="10"/>
        <w:numPr>
          <w:ilvl w:val="0"/>
          <w:numId w:val="6"/>
        </w:numPr>
        <w:tabs>
          <w:tab w:val="left" w:pos="1141"/>
        </w:tabs>
        <w:spacing w:before="285" w:after="0" w:line="235" w:lineRule="auto"/>
        <w:ind w:left="1141" w:right="795" w:hanging="368"/>
        <w:jc w:val="left"/>
        <w:rPr>
          <w:sz w:val="28"/>
        </w:rPr>
      </w:pPr>
      <w:r>
        <w:rPr>
          <w:spacing w:val="-2"/>
          <w:sz w:val="28"/>
        </w:rPr>
        <w:t>Issue</w:t>
      </w:r>
      <w:r>
        <w:rPr>
          <w:spacing w:val="-10"/>
          <w:sz w:val="28"/>
        </w:rPr>
        <w:t xml:space="preserve"> </w:t>
      </w:r>
      <w:r>
        <w:rPr>
          <w:spacing w:val="-2"/>
          <w:sz w:val="28"/>
        </w:rPr>
        <w:t>is</w:t>
      </w:r>
      <w:r>
        <w:rPr>
          <w:spacing w:val="-9"/>
          <w:sz w:val="28"/>
        </w:rPr>
        <w:t xml:space="preserve"> </w:t>
      </w:r>
      <w:r>
        <w:rPr>
          <w:spacing w:val="-2"/>
          <w:sz w:val="28"/>
        </w:rPr>
        <w:t>extracted</w:t>
      </w:r>
      <w:r>
        <w:rPr>
          <w:spacing w:val="-7"/>
          <w:sz w:val="28"/>
        </w:rPr>
        <w:t xml:space="preserve"> </w:t>
      </w:r>
      <w:r>
        <w:rPr>
          <w:spacing w:val="-2"/>
          <w:sz w:val="28"/>
        </w:rPr>
        <w:t>and</w:t>
      </w:r>
      <w:r>
        <w:rPr>
          <w:spacing w:val="-7"/>
          <w:sz w:val="28"/>
        </w:rPr>
        <w:t xml:space="preserve"> </w:t>
      </w:r>
      <w:r>
        <w:rPr>
          <w:spacing w:val="-2"/>
          <w:sz w:val="28"/>
        </w:rPr>
        <w:t>then</w:t>
      </w:r>
      <w:r>
        <w:rPr>
          <w:spacing w:val="-16"/>
          <w:sz w:val="28"/>
        </w:rPr>
        <w:t xml:space="preserve"> </w:t>
      </w:r>
      <w:r>
        <w:rPr>
          <w:spacing w:val="-2"/>
          <w:sz w:val="28"/>
        </w:rPr>
        <w:t>analyzed</w:t>
      </w:r>
      <w:r>
        <w:rPr>
          <w:spacing w:val="-11"/>
          <w:sz w:val="28"/>
        </w:rPr>
        <w:t xml:space="preserve"> </w:t>
      </w:r>
      <w:r>
        <w:rPr>
          <w:spacing w:val="-2"/>
          <w:sz w:val="28"/>
        </w:rPr>
        <w:t>to</w:t>
      </w:r>
      <w:r>
        <w:rPr>
          <w:spacing w:val="-14"/>
          <w:sz w:val="28"/>
        </w:rPr>
        <w:t xml:space="preserve"> </w:t>
      </w:r>
      <w:r>
        <w:rPr>
          <w:spacing w:val="-2"/>
          <w:sz w:val="28"/>
        </w:rPr>
        <w:t>see</w:t>
      </w:r>
      <w:r>
        <w:rPr>
          <w:spacing w:val="-8"/>
          <w:sz w:val="28"/>
        </w:rPr>
        <w:t xml:space="preserve"> </w:t>
      </w:r>
      <w:r>
        <w:rPr>
          <w:spacing w:val="-2"/>
          <w:sz w:val="28"/>
        </w:rPr>
        <w:t>if</w:t>
      </w:r>
      <w:r>
        <w:rPr>
          <w:spacing w:val="-10"/>
          <w:sz w:val="28"/>
        </w:rPr>
        <w:t xml:space="preserve"> </w:t>
      </w:r>
      <w:r>
        <w:rPr>
          <w:spacing w:val="-2"/>
          <w:sz w:val="28"/>
        </w:rPr>
        <w:t>the</w:t>
      </w:r>
      <w:r>
        <w:rPr>
          <w:spacing w:val="-10"/>
          <w:sz w:val="28"/>
        </w:rPr>
        <w:t xml:space="preserve"> </w:t>
      </w:r>
      <w:r>
        <w:rPr>
          <w:spacing w:val="-2"/>
          <w:sz w:val="28"/>
        </w:rPr>
        <w:t>tissue</w:t>
      </w:r>
      <w:r>
        <w:rPr>
          <w:spacing w:val="-6"/>
          <w:sz w:val="28"/>
        </w:rPr>
        <w:t xml:space="preserve"> </w:t>
      </w:r>
      <w:r>
        <w:rPr>
          <w:spacing w:val="-2"/>
          <w:sz w:val="28"/>
        </w:rPr>
        <w:t>is</w:t>
      </w:r>
      <w:r>
        <w:rPr>
          <w:spacing w:val="-7"/>
          <w:sz w:val="28"/>
        </w:rPr>
        <w:t xml:space="preserve"> </w:t>
      </w:r>
      <w:r>
        <w:rPr>
          <w:spacing w:val="-2"/>
          <w:sz w:val="28"/>
        </w:rPr>
        <w:t>cancerous</w:t>
      </w:r>
      <w:r>
        <w:rPr>
          <w:spacing w:val="-6"/>
          <w:sz w:val="28"/>
        </w:rPr>
        <w:t xml:space="preserve"> </w:t>
      </w:r>
      <w:r>
        <w:rPr>
          <w:spacing w:val="-2"/>
          <w:sz w:val="28"/>
        </w:rPr>
        <w:t>or</w:t>
      </w:r>
      <w:r>
        <w:rPr>
          <w:spacing w:val="-15"/>
          <w:sz w:val="28"/>
        </w:rPr>
        <w:t xml:space="preserve"> </w:t>
      </w:r>
      <w:r>
        <w:rPr>
          <w:spacing w:val="-2"/>
          <w:sz w:val="28"/>
        </w:rPr>
        <w:t>not,</w:t>
      </w:r>
      <w:r>
        <w:rPr>
          <w:spacing w:val="-7"/>
          <w:sz w:val="28"/>
        </w:rPr>
        <w:t xml:space="preserve"> </w:t>
      </w:r>
      <w:r>
        <w:rPr>
          <w:spacing w:val="-2"/>
          <w:sz w:val="28"/>
        </w:rPr>
        <w:t xml:space="preserve">now </w:t>
      </w:r>
      <w:r>
        <w:rPr>
          <w:sz w:val="28"/>
        </w:rPr>
        <w:t>this is very invasive, very uncomfortable and very</w:t>
      </w:r>
      <w:r>
        <w:rPr>
          <w:spacing w:val="-6"/>
          <w:sz w:val="28"/>
        </w:rPr>
        <w:t xml:space="preserve"> </w:t>
      </w:r>
      <w:r>
        <w:rPr>
          <w:sz w:val="28"/>
        </w:rPr>
        <w:t>costly for everyone</w:t>
      </w:r>
    </w:p>
    <w:p w14:paraId="4B124793">
      <w:pPr>
        <w:pStyle w:val="8"/>
      </w:pPr>
    </w:p>
    <w:p w14:paraId="7D5DFA80">
      <w:pPr>
        <w:pStyle w:val="8"/>
      </w:pPr>
    </w:p>
    <w:p w14:paraId="64B08AA6">
      <w:pPr>
        <w:pStyle w:val="8"/>
        <w:spacing w:before="54"/>
      </w:pPr>
    </w:p>
    <w:p w14:paraId="409EEDC3">
      <w:pPr>
        <w:pStyle w:val="4"/>
        <w:numPr>
          <w:ilvl w:val="1"/>
          <w:numId w:val="4"/>
        </w:numPr>
        <w:tabs>
          <w:tab w:val="left" w:pos="770"/>
        </w:tabs>
        <w:spacing w:before="0" w:after="0" w:line="240" w:lineRule="auto"/>
        <w:ind w:left="770" w:right="0" w:hanging="428"/>
        <w:jc w:val="left"/>
      </w:pPr>
      <w:r>
        <w:rPr>
          <w:spacing w:val="-2"/>
        </w:rPr>
        <w:t>PROPOSED</w:t>
      </w:r>
      <w:r>
        <w:rPr>
          <w:spacing w:val="-7"/>
        </w:rPr>
        <w:t xml:space="preserve"> </w:t>
      </w:r>
      <w:r>
        <w:rPr>
          <w:spacing w:val="-2"/>
        </w:rPr>
        <w:t>SYSTEM</w:t>
      </w:r>
    </w:p>
    <w:p w14:paraId="25C27F1A">
      <w:pPr>
        <w:pStyle w:val="10"/>
        <w:numPr>
          <w:ilvl w:val="0"/>
          <w:numId w:val="7"/>
        </w:numPr>
        <w:tabs>
          <w:tab w:val="left" w:pos="1141"/>
        </w:tabs>
        <w:spacing w:before="268" w:after="0" w:line="235" w:lineRule="auto"/>
        <w:ind w:left="1141" w:right="765" w:hanging="363"/>
        <w:jc w:val="left"/>
        <w:rPr>
          <w:sz w:val="28"/>
        </w:rPr>
      </w:pPr>
      <w:r>
        <w:rPr>
          <w:sz w:val="28"/>
        </w:rPr>
        <w:t>This work</w:t>
      </w:r>
      <w:r>
        <w:rPr>
          <w:spacing w:val="-2"/>
          <w:sz w:val="28"/>
        </w:rPr>
        <w:t xml:space="preserve"> </w:t>
      </w:r>
      <w:r>
        <w:rPr>
          <w:sz w:val="28"/>
        </w:rPr>
        <w:t>as automatic cancer</w:t>
      </w:r>
      <w:r>
        <w:rPr>
          <w:spacing w:val="-6"/>
          <w:sz w:val="28"/>
        </w:rPr>
        <w:t xml:space="preserve"> </w:t>
      </w:r>
      <w:r>
        <w:rPr>
          <w:sz w:val="28"/>
        </w:rPr>
        <w:t>detection method</w:t>
      </w:r>
      <w:r>
        <w:rPr>
          <w:spacing w:val="-2"/>
          <w:sz w:val="28"/>
        </w:rPr>
        <w:t xml:space="preserve"> </w:t>
      </w:r>
      <w:r>
        <w:rPr>
          <w:sz w:val="28"/>
        </w:rPr>
        <w:t>to increase the</w:t>
      </w:r>
      <w:r>
        <w:rPr>
          <w:spacing w:val="-5"/>
          <w:sz w:val="28"/>
        </w:rPr>
        <w:t xml:space="preserve"> </w:t>
      </w:r>
      <w:r>
        <w:rPr>
          <w:sz w:val="28"/>
        </w:rPr>
        <w:t>accuracy</w:t>
      </w:r>
      <w:r>
        <w:rPr>
          <w:spacing w:val="-13"/>
          <w:sz w:val="28"/>
        </w:rPr>
        <w:t xml:space="preserve"> </w:t>
      </w:r>
      <w:r>
        <w:rPr>
          <w:sz w:val="28"/>
        </w:rPr>
        <w:t>and yield and decrease the diagnosis time.</w:t>
      </w:r>
    </w:p>
    <w:p w14:paraId="0F55F871">
      <w:pPr>
        <w:pStyle w:val="10"/>
        <w:numPr>
          <w:ilvl w:val="0"/>
          <w:numId w:val="7"/>
        </w:numPr>
        <w:tabs>
          <w:tab w:val="left" w:pos="1141"/>
        </w:tabs>
        <w:spacing w:before="301" w:after="0" w:line="235" w:lineRule="auto"/>
        <w:ind w:left="1141" w:right="763" w:hanging="363"/>
        <w:jc w:val="left"/>
        <w:rPr>
          <w:sz w:val="28"/>
        </w:rPr>
      </w:pPr>
      <w:r>
        <w:rPr>
          <w:sz w:val="28"/>
        </w:rPr>
        <w:t>The</w:t>
      </w:r>
      <w:r>
        <w:rPr>
          <w:spacing w:val="40"/>
          <w:sz w:val="28"/>
        </w:rPr>
        <w:t xml:space="preserve"> </w:t>
      </w:r>
      <w:r>
        <w:rPr>
          <w:sz w:val="28"/>
        </w:rPr>
        <w:t>goal</w:t>
      </w:r>
      <w:r>
        <w:rPr>
          <w:spacing w:val="40"/>
          <w:sz w:val="28"/>
        </w:rPr>
        <w:t xml:space="preserve"> </w:t>
      </w:r>
      <w:r>
        <w:rPr>
          <w:sz w:val="28"/>
        </w:rPr>
        <w:t>is</w:t>
      </w:r>
      <w:r>
        <w:rPr>
          <w:spacing w:val="40"/>
          <w:sz w:val="28"/>
        </w:rPr>
        <w:t xml:space="preserve"> </w:t>
      </w:r>
      <w:r>
        <w:rPr>
          <w:sz w:val="28"/>
        </w:rPr>
        <w:t>classifying</w:t>
      </w:r>
      <w:r>
        <w:rPr>
          <w:spacing w:val="40"/>
          <w:sz w:val="28"/>
        </w:rPr>
        <w:t xml:space="preserve"> </w:t>
      </w:r>
      <w:r>
        <w:rPr>
          <w:sz w:val="28"/>
        </w:rPr>
        <w:t>the</w:t>
      </w:r>
      <w:r>
        <w:rPr>
          <w:spacing w:val="40"/>
          <w:sz w:val="28"/>
        </w:rPr>
        <w:t xml:space="preserve"> </w:t>
      </w:r>
      <w:r>
        <w:rPr>
          <w:sz w:val="28"/>
        </w:rPr>
        <w:t>tissues</w:t>
      </w:r>
      <w:r>
        <w:rPr>
          <w:spacing w:val="40"/>
          <w:sz w:val="28"/>
        </w:rPr>
        <w:t xml:space="preserve"> </w:t>
      </w:r>
      <w:r>
        <w:rPr>
          <w:sz w:val="28"/>
        </w:rPr>
        <w:t>to</w:t>
      </w:r>
      <w:r>
        <w:rPr>
          <w:spacing w:val="40"/>
          <w:sz w:val="28"/>
        </w:rPr>
        <w:t xml:space="preserve"> </w:t>
      </w:r>
      <w:r>
        <w:rPr>
          <w:sz w:val="28"/>
        </w:rPr>
        <w:t>three</w:t>
      </w:r>
      <w:r>
        <w:rPr>
          <w:spacing w:val="40"/>
          <w:sz w:val="28"/>
        </w:rPr>
        <w:t xml:space="preserve"> </w:t>
      </w:r>
      <w:r>
        <w:rPr>
          <w:sz w:val="28"/>
        </w:rPr>
        <w:t>classes</w:t>
      </w:r>
      <w:r>
        <w:rPr>
          <w:spacing w:val="40"/>
          <w:sz w:val="28"/>
        </w:rPr>
        <w:t xml:space="preserve"> </w:t>
      </w:r>
      <w:r>
        <w:rPr>
          <w:sz w:val="28"/>
        </w:rPr>
        <w:t>of</w:t>
      </w:r>
      <w:r>
        <w:rPr>
          <w:spacing w:val="40"/>
          <w:sz w:val="28"/>
        </w:rPr>
        <w:t xml:space="preserve"> </w:t>
      </w:r>
      <w:r>
        <w:rPr>
          <w:sz w:val="28"/>
        </w:rPr>
        <w:t>normal,</w:t>
      </w:r>
      <w:r>
        <w:rPr>
          <w:spacing w:val="40"/>
          <w:sz w:val="28"/>
        </w:rPr>
        <w:t xml:space="preserve"> </w:t>
      </w:r>
      <w:r>
        <w:rPr>
          <w:sz w:val="28"/>
        </w:rPr>
        <w:t>benign</w:t>
      </w:r>
      <w:r>
        <w:rPr>
          <w:spacing w:val="40"/>
          <w:sz w:val="28"/>
        </w:rPr>
        <w:t xml:space="preserve"> </w:t>
      </w:r>
      <w:r>
        <w:rPr>
          <w:sz w:val="28"/>
        </w:rPr>
        <w:t xml:space="preserve">and </w:t>
      </w:r>
      <w:r>
        <w:rPr>
          <w:spacing w:val="-2"/>
          <w:sz w:val="28"/>
        </w:rPr>
        <w:t>malignant.</w:t>
      </w:r>
    </w:p>
    <w:p w14:paraId="20E57D68">
      <w:pPr>
        <w:pStyle w:val="10"/>
        <w:numPr>
          <w:ilvl w:val="0"/>
          <w:numId w:val="7"/>
        </w:numPr>
        <w:tabs>
          <w:tab w:val="left" w:pos="1141"/>
        </w:tabs>
        <w:spacing w:before="294" w:after="0" w:line="235" w:lineRule="auto"/>
        <w:ind w:left="1141" w:right="762" w:hanging="363"/>
        <w:jc w:val="left"/>
        <w:rPr>
          <w:sz w:val="28"/>
        </w:rPr>
      </w:pPr>
      <w:r>
        <w:rPr>
          <w:sz w:val="28"/>
        </w:rPr>
        <w:t>Accurate</w:t>
      </w:r>
      <w:r>
        <w:rPr>
          <w:spacing w:val="40"/>
          <w:sz w:val="28"/>
        </w:rPr>
        <w:t xml:space="preserve"> </w:t>
      </w:r>
      <w:r>
        <w:rPr>
          <w:sz w:val="28"/>
        </w:rPr>
        <w:t>detection</w:t>
      </w:r>
      <w:r>
        <w:rPr>
          <w:spacing w:val="40"/>
          <w:sz w:val="28"/>
        </w:rPr>
        <w:t xml:space="preserve"> </w:t>
      </w:r>
      <w:r>
        <w:rPr>
          <w:sz w:val="28"/>
        </w:rPr>
        <w:t>of</w:t>
      </w:r>
      <w:r>
        <w:rPr>
          <w:spacing w:val="32"/>
          <w:sz w:val="28"/>
        </w:rPr>
        <w:t xml:space="preserve"> </w:t>
      </w:r>
      <w:r>
        <w:rPr>
          <w:sz w:val="28"/>
        </w:rPr>
        <w:t>size</w:t>
      </w:r>
      <w:r>
        <w:rPr>
          <w:spacing w:val="40"/>
          <w:sz w:val="28"/>
        </w:rPr>
        <w:t xml:space="preserve"> </w:t>
      </w:r>
      <w:r>
        <w:rPr>
          <w:sz w:val="28"/>
        </w:rPr>
        <w:t>and</w:t>
      </w:r>
      <w:r>
        <w:rPr>
          <w:spacing w:val="40"/>
          <w:sz w:val="28"/>
        </w:rPr>
        <w:t xml:space="preserve"> </w:t>
      </w:r>
      <w:r>
        <w:rPr>
          <w:sz w:val="28"/>
        </w:rPr>
        <w:t>location</w:t>
      </w:r>
      <w:r>
        <w:rPr>
          <w:spacing w:val="40"/>
          <w:sz w:val="28"/>
        </w:rPr>
        <w:t xml:space="preserve"> </w:t>
      </w:r>
      <w:r>
        <w:rPr>
          <w:sz w:val="28"/>
        </w:rPr>
        <w:t>of</w:t>
      </w:r>
      <w:r>
        <w:rPr>
          <w:spacing w:val="37"/>
          <w:sz w:val="28"/>
        </w:rPr>
        <w:t xml:space="preserve"> </w:t>
      </w:r>
      <w:r>
        <w:rPr>
          <w:sz w:val="28"/>
        </w:rPr>
        <w:t>cancer</w:t>
      </w:r>
      <w:r>
        <w:rPr>
          <w:spacing w:val="40"/>
          <w:sz w:val="28"/>
        </w:rPr>
        <w:t xml:space="preserve"> </w:t>
      </w:r>
      <w:r>
        <w:rPr>
          <w:sz w:val="28"/>
        </w:rPr>
        <w:t>plays</w:t>
      </w:r>
      <w:r>
        <w:rPr>
          <w:spacing w:val="40"/>
          <w:sz w:val="28"/>
        </w:rPr>
        <w:t xml:space="preserve"> </w:t>
      </w:r>
      <w:r>
        <w:rPr>
          <w:sz w:val="28"/>
        </w:rPr>
        <w:t>a</w:t>
      </w:r>
      <w:r>
        <w:rPr>
          <w:spacing w:val="40"/>
          <w:sz w:val="28"/>
        </w:rPr>
        <w:t xml:space="preserve"> </w:t>
      </w:r>
      <w:r>
        <w:rPr>
          <w:sz w:val="28"/>
        </w:rPr>
        <w:t>vital</w:t>
      </w:r>
      <w:r>
        <w:rPr>
          <w:spacing w:val="39"/>
          <w:sz w:val="28"/>
        </w:rPr>
        <w:t xml:space="preserve"> </w:t>
      </w:r>
      <w:r>
        <w:rPr>
          <w:sz w:val="28"/>
        </w:rPr>
        <w:t>role</w:t>
      </w:r>
      <w:r>
        <w:rPr>
          <w:spacing w:val="40"/>
          <w:sz w:val="28"/>
        </w:rPr>
        <w:t xml:space="preserve"> </w:t>
      </w:r>
      <w:r>
        <w:rPr>
          <w:sz w:val="28"/>
        </w:rPr>
        <w:t>in</w:t>
      </w:r>
      <w:r>
        <w:rPr>
          <w:spacing w:val="36"/>
          <w:sz w:val="28"/>
        </w:rPr>
        <w:t xml:space="preserve"> </w:t>
      </w:r>
      <w:r>
        <w:rPr>
          <w:sz w:val="28"/>
        </w:rPr>
        <w:t>the diagnosis of cancer.</w:t>
      </w:r>
    </w:p>
    <w:p w14:paraId="750F819D">
      <w:pPr>
        <w:spacing w:after="0" w:line="235" w:lineRule="auto"/>
        <w:jc w:val="left"/>
        <w:rPr>
          <w:sz w:val="28"/>
        </w:rPr>
        <w:sectPr>
          <w:pgSz w:w="12240" w:h="15840"/>
          <w:pgMar w:top="134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5D842BC2">
      <w:pPr>
        <w:pStyle w:val="4"/>
        <w:numPr>
          <w:ilvl w:val="1"/>
          <w:numId w:val="4"/>
        </w:numPr>
        <w:tabs>
          <w:tab w:val="left" w:pos="830"/>
        </w:tabs>
        <w:spacing w:before="131" w:after="0" w:line="240" w:lineRule="auto"/>
        <w:ind w:left="830" w:right="0" w:hanging="488"/>
        <w:jc w:val="left"/>
      </w:pPr>
      <w:bookmarkStart w:id="7" w:name="_bookmark7"/>
      <w:bookmarkEnd w:id="7"/>
      <w:r>
        <w:rPr>
          <w:spacing w:val="-2"/>
        </w:rPr>
        <w:t>MODULES</w:t>
      </w:r>
    </w:p>
    <w:p w14:paraId="5A689177">
      <w:pPr>
        <w:pStyle w:val="5"/>
        <w:spacing w:before="293"/>
        <w:ind w:left="359" w:firstLine="0"/>
      </w:pPr>
      <w:r>
        <w:rPr>
          <w:spacing w:val="-2"/>
        </w:rPr>
        <w:t>Data</w:t>
      </w:r>
      <w:r>
        <w:rPr>
          <w:spacing w:val="-4"/>
        </w:rPr>
        <w:t xml:space="preserve"> </w:t>
      </w:r>
      <w:r>
        <w:rPr>
          <w:spacing w:val="-2"/>
        </w:rPr>
        <w:t>Pre-processing</w:t>
      </w:r>
      <w:r>
        <w:rPr>
          <w:spacing w:val="-5"/>
        </w:rPr>
        <w:t xml:space="preserve"> </w:t>
      </w:r>
      <w:r>
        <w:rPr>
          <w:spacing w:val="-2"/>
        </w:rPr>
        <w:t>Module</w:t>
      </w:r>
    </w:p>
    <w:p w14:paraId="50260421">
      <w:pPr>
        <w:pStyle w:val="8"/>
        <w:spacing w:before="290"/>
        <w:rPr>
          <w:b/>
        </w:rPr>
      </w:pPr>
    </w:p>
    <w:p w14:paraId="280A6D82">
      <w:pPr>
        <w:pStyle w:val="8"/>
        <w:spacing w:line="237" w:lineRule="auto"/>
        <w:ind w:left="369" w:right="653" w:hanging="10"/>
        <w:jc w:val="both"/>
      </w:pPr>
      <w:r>
        <w:t>Data</w:t>
      </w:r>
      <w:r>
        <w:rPr>
          <w:spacing w:val="-7"/>
        </w:rPr>
        <w:t xml:space="preserve"> </w:t>
      </w:r>
      <w:r>
        <w:t>Pre-processing</w:t>
      </w:r>
      <w:r>
        <w:rPr>
          <w:spacing w:val="-7"/>
        </w:rPr>
        <w:t xml:space="preserve"> </w:t>
      </w:r>
      <w:r>
        <w:t>is</w:t>
      </w:r>
      <w:r>
        <w:rPr>
          <w:spacing w:val="-7"/>
        </w:rPr>
        <w:t xml:space="preserve"> </w:t>
      </w:r>
      <w:r>
        <w:t>a</w:t>
      </w:r>
      <w:r>
        <w:rPr>
          <w:spacing w:val="-7"/>
        </w:rPr>
        <w:t xml:space="preserve"> </w:t>
      </w:r>
      <w:r>
        <w:t>process</w:t>
      </w:r>
      <w:r>
        <w:rPr>
          <w:spacing w:val="-7"/>
        </w:rPr>
        <w:t xml:space="preserve"> </w:t>
      </w:r>
      <w:r>
        <w:t>of</w:t>
      </w:r>
      <w:r>
        <w:rPr>
          <w:spacing w:val="-7"/>
        </w:rPr>
        <w:t xml:space="preserve"> </w:t>
      </w:r>
      <w:r>
        <w:t>preparing</w:t>
      </w:r>
      <w:r>
        <w:rPr>
          <w:spacing w:val="-7"/>
        </w:rPr>
        <w:t xml:space="preserve"> </w:t>
      </w:r>
      <w:r>
        <w:t>the</w:t>
      </w:r>
      <w:r>
        <w:rPr>
          <w:spacing w:val="-7"/>
        </w:rPr>
        <w:t xml:space="preserve"> </w:t>
      </w:r>
      <w:r>
        <w:t>raw</w:t>
      </w:r>
      <w:r>
        <w:rPr>
          <w:spacing w:val="-8"/>
        </w:rPr>
        <w:t xml:space="preserve"> </w:t>
      </w:r>
      <w:r>
        <w:t>data</w:t>
      </w:r>
      <w:r>
        <w:rPr>
          <w:spacing w:val="-7"/>
        </w:rPr>
        <w:t xml:space="preserve"> </w:t>
      </w:r>
      <w:r>
        <w:t>and</w:t>
      </w:r>
      <w:r>
        <w:rPr>
          <w:spacing w:val="-6"/>
        </w:rPr>
        <w:t xml:space="preserve"> </w:t>
      </w:r>
      <w:r>
        <w:t>making</w:t>
      </w:r>
      <w:r>
        <w:rPr>
          <w:spacing w:val="-6"/>
        </w:rPr>
        <w:t xml:space="preserve"> </w:t>
      </w:r>
      <w:r>
        <w:t>it</w:t>
      </w:r>
      <w:r>
        <w:rPr>
          <w:spacing w:val="-9"/>
        </w:rPr>
        <w:t xml:space="preserve"> </w:t>
      </w:r>
      <w:r>
        <w:t>suitable</w:t>
      </w:r>
      <w:r>
        <w:rPr>
          <w:spacing w:val="-8"/>
        </w:rPr>
        <w:t xml:space="preserve"> </w:t>
      </w:r>
      <w:r>
        <w:t>for</w:t>
      </w:r>
      <w:r>
        <w:rPr>
          <w:spacing w:val="-7"/>
        </w:rPr>
        <w:t xml:space="preserve"> </w:t>
      </w:r>
      <w:r>
        <w:t>a machine learning model. It is the first and crucial step while creating a machine learning</w:t>
      </w:r>
      <w:r>
        <w:rPr>
          <w:spacing w:val="-2"/>
        </w:rPr>
        <w:t xml:space="preserve"> </w:t>
      </w:r>
      <w:r>
        <w:t>model.</w:t>
      </w:r>
      <w:r>
        <w:rPr>
          <w:spacing w:val="-4"/>
        </w:rPr>
        <w:t xml:space="preserve"> </w:t>
      </w:r>
      <w:r>
        <w:t>When</w:t>
      </w:r>
      <w:r>
        <w:rPr>
          <w:spacing w:val="-2"/>
        </w:rPr>
        <w:t xml:space="preserve"> </w:t>
      </w:r>
      <w:r>
        <w:t>creating</w:t>
      </w:r>
      <w:r>
        <w:rPr>
          <w:spacing w:val="-2"/>
        </w:rPr>
        <w:t xml:space="preserve"> </w:t>
      </w:r>
      <w:r>
        <w:t>a</w:t>
      </w:r>
      <w:r>
        <w:rPr>
          <w:spacing w:val="-4"/>
        </w:rPr>
        <w:t xml:space="preserve"> </w:t>
      </w:r>
      <w:r>
        <w:t>machine</w:t>
      </w:r>
      <w:r>
        <w:rPr>
          <w:spacing w:val="-6"/>
        </w:rPr>
        <w:t xml:space="preserve"> </w:t>
      </w:r>
      <w:r>
        <w:t>learning</w:t>
      </w:r>
      <w:r>
        <w:rPr>
          <w:spacing w:val="-2"/>
        </w:rPr>
        <w:t xml:space="preserve"> </w:t>
      </w:r>
      <w:r>
        <w:t>project,</w:t>
      </w:r>
      <w:r>
        <w:rPr>
          <w:spacing w:val="-4"/>
        </w:rPr>
        <w:t xml:space="preserve"> </w:t>
      </w:r>
      <w:r>
        <w:t>it</w:t>
      </w:r>
      <w:r>
        <w:rPr>
          <w:spacing w:val="-6"/>
        </w:rPr>
        <w:t xml:space="preserve"> </w:t>
      </w:r>
      <w:r>
        <w:t>is</w:t>
      </w:r>
      <w:r>
        <w:rPr>
          <w:spacing w:val="-6"/>
        </w:rPr>
        <w:t xml:space="preserve"> </w:t>
      </w:r>
      <w:r>
        <w:t>not</w:t>
      </w:r>
      <w:r>
        <w:rPr>
          <w:spacing w:val="-2"/>
        </w:rPr>
        <w:t xml:space="preserve"> </w:t>
      </w:r>
      <w:r>
        <w:t>always</w:t>
      </w:r>
      <w:r>
        <w:rPr>
          <w:spacing w:val="-2"/>
        </w:rPr>
        <w:t xml:space="preserve"> </w:t>
      </w:r>
      <w:r>
        <w:t>a</w:t>
      </w:r>
      <w:r>
        <w:rPr>
          <w:spacing w:val="-4"/>
        </w:rPr>
        <w:t xml:space="preserve"> </w:t>
      </w:r>
      <w:r>
        <w:t>case</w:t>
      </w:r>
      <w:r>
        <w:rPr>
          <w:spacing w:val="-3"/>
        </w:rPr>
        <w:t xml:space="preserve"> </w:t>
      </w:r>
      <w:r>
        <w:t>that we come across the clean and formatted data. And while doing any operation with data, it is mandatory to clean it and put in a formatted way. So for this, we use data Pre- processing task</w:t>
      </w:r>
    </w:p>
    <w:p w14:paraId="3D9BB3CB">
      <w:pPr>
        <w:pStyle w:val="8"/>
        <w:spacing w:before="26"/>
      </w:pPr>
    </w:p>
    <w:p w14:paraId="77B77D2E">
      <w:pPr>
        <w:pStyle w:val="5"/>
        <w:ind w:left="407" w:firstLine="0"/>
      </w:pPr>
      <w:r>
        <w:rPr>
          <w:spacing w:val="-2"/>
        </w:rPr>
        <w:t>Data</w:t>
      </w:r>
      <w:r>
        <w:rPr>
          <w:spacing w:val="25"/>
        </w:rPr>
        <w:t xml:space="preserve"> </w:t>
      </w:r>
      <w:r>
        <w:rPr>
          <w:spacing w:val="-2"/>
        </w:rPr>
        <w:t>Visualization</w:t>
      </w:r>
      <w:r>
        <w:rPr>
          <w:spacing w:val="13"/>
        </w:rPr>
        <w:t xml:space="preserve"> </w:t>
      </w:r>
      <w:r>
        <w:rPr>
          <w:spacing w:val="-2"/>
        </w:rPr>
        <w:t>Module</w:t>
      </w:r>
    </w:p>
    <w:p w14:paraId="1BAEB1A3">
      <w:pPr>
        <w:pStyle w:val="8"/>
        <w:spacing w:before="3"/>
        <w:rPr>
          <w:b/>
        </w:rPr>
      </w:pPr>
    </w:p>
    <w:p w14:paraId="4E437243">
      <w:pPr>
        <w:pStyle w:val="8"/>
        <w:spacing w:line="232" w:lineRule="auto"/>
        <w:ind w:left="369" w:right="655" w:firstLine="43"/>
        <w:jc w:val="both"/>
      </w:pPr>
      <w:r>
        <w:t>Visualising</w:t>
      </w:r>
      <w:r>
        <w:rPr>
          <w:spacing w:val="-17"/>
        </w:rPr>
        <w:t xml:space="preserve"> </w:t>
      </w:r>
      <w:r>
        <w:t>the</w:t>
      </w:r>
      <w:r>
        <w:rPr>
          <w:spacing w:val="-9"/>
        </w:rPr>
        <w:t xml:space="preserve"> </w:t>
      </w:r>
      <w:r>
        <w:t>data</w:t>
      </w:r>
      <w:r>
        <w:rPr>
          <w:spacing w:val="-7"/>
        </w:rPr>
        <w:t xml:space="preserve"> </w:t>
      </w:r>
      <w:r>
        <w:t>for</w:t>
      </w:r>
      <w:r>
        <w:rPr>
          <w:spacing w:val="-12"/>
        </w:rPr>
        <w:t xml:space="preserve"> </w:t>
      </w:r>
      <w:r>
        <w:t>data</w:t>
      </w:r>
      <w:r>
        <w:rPr>
          <w:spacing w:val="-9"/>
        </w:rPr>
        <w:t xml:space="preserve"> </w:t>
      </w:r>
      <w:r>
        <w:t>analysis.</w:t>
      </w:r>
      <w:r>
        <w:rPr>
          <w:spacing w:val="-9"/>
        </w:rPr>
        <w:t xml:space="preserve"> </w:t>
      </w:r>
      <w:r>
        <w:t>We</w:t>
      </w:r>
      <w:r>
        <w:rPr>
          <w:spacing w:val="-9"/>
        </w:rPr>
        <w:t xml:space="preserve"> </w:t>
      </w:r>
      <w:r>
        <w:t>can</w:t>
      </w:r>
      <w:r>
        <w:rPr>
          <w:spacing w:val="-8"/>
        </w:rPr>
        <w:t xml:space="preserve"> </w:t>
      </w:r>
      <w:r>
        <w:t>find</w:t>
      </w:r>
      <w:r>
        <w:rPr>
          <w:spacing w:val="-11"/>
        </w:rPr>
        <w:t xml:space="preserve"> </w:t>
      </w:r>
      <w:r>
        <w:t>the</w:t>
      </w:r>
      <w:r>
        <w:rPr>
          <w:spacing w:val="-9"/>
        </w:rPr>
        <w:t xml:space="preserve"> </w:t>
      </w:r>
      <w:r>
        <w:t>relations</w:t>
      </w:r>
      <w:r>
        <w:rPr>
          <w:spacing w:val="-7"/>
        </w:rPr>
        <w:t xml:space="preserve"> </w:t>
      </w:r>
      <w:r>
        <w:t>between</w:t>
      </w:r>
      <w:r>
        <w:rPr>
          <w:spacing w:val="-11"/>
        </w:rPr>
        <w:t xml:space="preserve"> </w:t>
      </w:r>
      <w:r>
        <w:t>the</w:t>
      </w:r>
      <w:r>
        <w:rPr>
          <w:spacing w:val="-7"/>
        </w:rPr>
        <w:t xml:space="preserve"> </w:t>
      </w:r>
      <w:r>
        <w:t>attributes and can work on</w:t>
      </w:r>
      <w:r>
        <w:rPr>
          <w:spacing w:val="-1"/>
        </w:rPr>
        <w:t xml:space="preserve"> </w:t>
      </w:r>
      <w:r>
        <w:t>them</w:t>
      </w:r>
      <w:r>
        <w:rPr>
          <w:spacing w:val="-2"/>
        </w:rPr>
        <w:t xml:space="preserve"> </w:t>
      </w:r>
      <w:r>
        <w:t>to make any necessary changes on</w:t>
      </w:r>
      <w:r>
        <w:rPr>
          <w:spacing w:val="-2"/>
        </w:rPr>
        <w:t xml:space="preserve"> </w:t>
      </w:r>
      <w:r>
        <w:t>our training data.</w:t>
      </w:r>
    </w:p>
    <w:p w14:paraId="3B1EBDE7">
      <w:pPr>
        <w:pStyle w:val="8"/>
      </w:pPr>
    </w:p>
    <w:p w14:paraId="485F4450">
      <w:pPr>
        <w:pStyle w:val="8"/>
        <w:spacing w:before="84"/>
      </w:pPr>
    </w:p>
    <w:p w14:paraId="32E61A90">
      <w:pPr>
        <w:pStyle w:val="5"/>
        <w:ind w:left="350" w:firstLine="0"/>
      </w:pPr>
      <w:r>
        <w:rPr>
          <w:spacing w:val="-2"/>
        </w:rPr>
        <w:t>Training</w:t>
      </w:r>
      <w:r>
        <w:rPr>
          <w:spacing w:val="-8"/>
        </w:rPr>
        <w:t xml:space="preserve"> </w:t>
      </w:r>
      <w:r>
        <w:rPr>
          <w:spacing w:val="-2"/>
        </w:rPr>
        <w:t>and</w:t>
      </w:r>
      <w:r>
        <w:rPr>
          <w:spacing w:val="-13"/>
        </w:rPr>
        <w:t xml:space="preserve"> </w:t>
      </w:r>
      <w:r>
        <w:rPr>
          <w:spacing w:val="-2"/>
        </w:rPr>
        <w:t>Testing</w:t>
      </w:r>
    </w:p>
    <w:p w14:paraId="027384C0">
      <w:pPr>
        <w:pStyle w:val="8"/>
        <w:spacing w:before="277" w:line="235" w:lineRule="auto"/>
        <w:ind w:left="369" w:right="680" w:hanging="10"/>
        <w:jc w:val="both"/>
      </w:pPr>
      <w:r>
        <w:rPr>
          <w:spacing w:val="-4"/>
        </w:rPr>
        <w:t>In</w:t>
      </w:r>
      <w:r>
        <w:rPr>
          <w:spacing w:val="-11"/>
        </w:rPr>
        <w:t xml:space="preserve"> </w:t>
      </w:r>
      <w:r>
        <w:rPr>
          <w:spacing w:val="-4"/>
        </w:rPr>
        <w:t>this</w:t>
      </w:r>
      <w:r>
        <w:rPr>
          <w:spacing w:val="-11"/>
        </w:rPr>
        <w:t xml:space="preserve"> </w:t>
      </w:r>
      <w:r>
        <w:rPr>
          <w:spacing w:val="-4"/>
        </w:rPr>
        <w:t>Module</w:t>
      </w:r>
      <w:r>
        <w:rPr>
          <w:spacing w:val="-7"/>
        </w:rPr>
        <w:t xml:space="preserve"> </w:t>
      </w:r>
      <w:r>
        <w:rPr>
          <w:spacing w:val="-4"/>
        </w:rPr>
        <w:t>we</w:t>
      </w:r>
      <w:r>
        <w:rPr>
          <w:spacing w:val="-9"/>
        </w:rPr>
        <w:t xml:space="preserve"> </w:t>
      </w:r>
      <w:r>
        <w:rPr>
          <w:spacing w:val="-4"/>
        </w:rPr>
        <w:t>will</w:t>
      </w:r>
      <w:r>
        <w:rPr>
          <w:spacing w:val="-10"/>
        </w:rPr>
        <w:t xml:space="preserve"> </w:t>
      </w:r>
      <w:r>
        <w:rPr>
          <w:spacing w:val="-4"/>
        </w:rPr>
        <w:t>train</w:t>
      </w:r>
      <w:r>
        <w:rPr>
          <w:spacing w:val="-10"/>
        </w:rPr>
        <w:t xml:space="preserve"> </w:t>
      </w:r>
      <w:r>
        <w:rPr>
          <w:spacing w:val="-4"/>
        </w:rPr>
        <w:t>the</w:t>
      </w:r>
      <w:r>
        <w:rPr>
          <w:spacing w:val="-10"/>
        </w:rPr>
        <w:t xml:space="preserve"> </w:t>
      </w:r>
      <w:r>
        <w:rPr>
          <w:spacing w:val="-4"/>
        </w:rPr>
        <w:t>system</w:t>
      </w:r>
      <w:r>
        <w:rPr>
          <w:spacing w:val="-12"/>
        </w:rPr>
        <w:t xml:space="preserve"> </w:t>
      </w:r>
      <w:r>
        <w:rPr>
          <w:spacing w:val="-4"/>
        </w:rPr>
        <w:t>using</w:t>
      </w:r>
      <w:r>
        <w:rPr>
          <w:spacing w:val="-9"/>
        </w:rPr>
        <w:t xml:space="preserve"> </w:t>
      </w:r>
      <w:r>
        <w:rPr>
          <w:spacing w:val="-4"/>
        </w:rPr>
        <w:t>K</w:t>
      </w:r>
      <w:r>
        <w:rPr>
          <w:spacing w:val="-8"/>
        </w:rPr>
        <w:t xml:space="preserve"> </w:t>
      </w:r>
      <w:r>
        <w:rPr>
          <w:spacing w:val="-4"/>
        </w:rPr>
        <w:t>Neighbors</w:t>
      </w:r>
      <w:r>
        <w:rPr>
          <w:spacing w:val="-9"/>
        </w:rPr>
        <w:t xml:space="preserve"> </w:t>
      </w:r>
      <w:r>
        <w:rPr>
          <w:spacing w:val="-4"/>
        </w:rPr>
        <w:t>Classifier</w:t>
      </w:r>
      <w:r>
        <w:rPr>
          <w:spacing w:val="-10"/>
        </w:rPr>
        <w:t xml:space="preserve"> </w:t>
      </w:r>
      <w:r>
        <w:rPr>
          <w:spacing w:val="-4"/>
        </w:rPr>
        <w:t>.</w:t>
      </w:r>
      <w:r>
        <w:rPr>
          <w:spacing w:val="-10"/>
        </w:rPr>
        <w:t xml:space="preserve"> </w:t>
      </w:r>
      <w:r>
        <w:rPr>
          <w:spacing w:val="-4"/>
        </w:rPr>
        <w:t>Using</w:t>
      </w:r>
      <w:r>
        <w:rPr>
          <w:spacing w:val="-9"/>
        </w:rPr>
        <w:t xml:space="preserve"> </w:t>
      </w:r>
      <w:r>
        <w:rPr>
          <w:spacing w:val="-4"/>
        </w:rPr>
        <w:t>the</w:t>
      </w:r>
      <w:r>
        <w:rPr>
          <w:spacing w:val="-9"/>
        </w:rPr>
        <w:t xml:space="preserve"> </w:t>
      </w:r>
      <w:r>
        <w:rPr>
          <w:spacing w:val="-4"/>
        </w:rPr>
        <w:t xml:space="preserve">training </w:t>
      </w:r>
      <w:r>
        <w:t>Model</w:t>
      </w:r>
      <w:r>
        <w:rPr>
          <w:spacing w:val="-2"/>
        </w:rPr>
        <w:t xml:space="preserve"> </w:t>
      </w:r>
      <w:r>
        <w:t>the system</w:t>
      </w:r>
      <w:r>
        <w:rPr>
          <w:spacing w:val="-10"/>
        </w:rPr>
        <w:t xml:space="preserve"> </w:t>
      </w:r>
      <w:r>
        <w:t>will produce the classifies the testing</w:t>
      </w:r>
      <w:r>
        <w:rPr>
          <w:spacing w:val="-1"/>
        </w:rPr>
        <w:t xml:space="preserve"> </w:t>
      </w:r>
      <w:r>
        <w:t>data</w:t>
      </w:r>
    </w:p>
    <w:p w14:paraId="664F2DC7">
      <w:pPr>
        <w:spacing w:after="0" w:line="235" w:lineRule="auto"/>
        <w:jc w:val="both"/>
        <w:sectPr>
          <w:pgSz w:w="12240" w:h="15840"/>
          <w:pgMar w:top="182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1207D114">
      <w:pPr>
        <w:pStyle w:val="10"/>
        <w:numPr>
          <w:ilvl w:val="1"/>
          <w:numId w:val="4"/>
        </w:numPr>
        <w:tabs>
          <w:tab w:val="left" w:pos="718"/>
        </w:tabs>
        <w:spacing w:before="74" w:after="0" w:line="240" w:lineRule="auto"/>
        <w:ind w:left="718" w:right="0" w:hanging="481"/>
        <w:jc w:val="left"/>
        <w:rPr>
          <w:b/>
          <w:sz w:val="28"/>
        </w:rPr>
      </w:pPr>
      <w:bookmarkStart w:id="8" w:name="_bookmark8"/>
      <w:bookmarkEnd w:id="8"/>
      <w:r>
        <w:rPr>
          <w:b/>
          <w:spacing w:val="-2"/>
          <w:sz w:val="28"/>
        </w:rPr>
        <w:t>ARCHITECTURE</w:t>
      </w:r>
    </w:p>
    <w:p w14:paraId="0DC9EFC6">
      <w:pPr>
        <w:pStyle w:val="8"/>
        <w:rPr>
          <w:b/>
          <w:sz w:val="20"/>
        </w:rPr>
      </w:pPr>
    </w:p>
    <w:p w14:paraId="06E0ED99">
      <w:pPr>
        <w:pStyle w:val="8"/>
        <w:rPr>
          <w:b/>
          <w:sz w:val="20"/>
        </w:rPr>
      </w:pPr>
    </w:p>
    <w:p w14:paraId="24312D46">
      <w:pPr>
        <w:pStyle w:val="8"/>
        <w:rPr>
          <w:b/>
          <w:sz w:val="20"/>
        </w:rPr>
      </w:pPr>
    </w:p>
    <w:p w14:paraId="4D64CB95">
      <w:pPr>
        <w:pStyle w:val="8"/>
        <w:rPr>
          <w:b/>
          <w:sz w:val="20"/>
        </w:rPr>
      </w:pPr>
    </w:p>
    <w:p w14:paraId="415BEB48">
      <w:pPr>
        <w:pStyle w:val="8"/>
        <w:spacing w:before="120"/>
        <w:rPr>
          <w:b/>
          <w:sz w:val="20"/>
        </w:rPr>
      </w:pPr>
      <w:r>
        <w:drawing>
          <wp:anchor distT="0" distB="0" distL="0" distR="0" simplePos="0" relativeHeight="251663360" behindDoc="1" locked="0" layoutInCell="1" allowOverlap="1">
            <wp:simplePos x="0" y="0"/>
            <wp:positionH relativeFrom="page">
              <wp:posOffset>1188085</wp:posOffset>
            </wp:positionH>
            <wp:positionV relativeFrom="paragraph">
              <wp:posOffset>237490</wp:posOffset>
            </wp:positionV>
            <wp:extent cx="5153025" cy="354901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152778" cy="3549015"/>
                    </a:xfrm>
                    <a:prstGeom prst="rect">
                      <a:avLst/>
                    </a:prstGeom>
                  </pic:spPr>
                </pic:pic>
              </a:graphicData>
            </a:graphic>
          </wp:anchor>
        </w:drawing>
      </w:r>
    </w:p>
    <w:p w14:paraId="4BFE3A0A">
      <w:pPr>
        <w:spacing w:after="0"/>
        <w:rPr>
          <w:sz w:val="20"/>
        </w:rPr>
        <w:sectPr>
          <w:pgSz w:w="12240" w:h="15840"/>
          <w:pgMar w:top="134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5EECB8DB">
      <w:pPr>
        <w:pStyle w:val="2"/>
        <w:ind w:left="4687" w:right="0"/>
        <w:jc w:val="left"/>
      </w:pPr>
      <w:r>
        <w:t>Chapter</w:t>
      </w:r>
      <w:r>
        <w:rPr>
          <w:spacing w:val="-18"/>
        </w:rPr>
        <w:t xml:space="preserve"> </w:t>
      </w:r>
      <w:r>
        <w:rPr>
          <w:spacing w:val="-10"/>
        </w:rPr>
        <w:t>3</w:t>
      </w:r>
    </w:p>
    <w:p w14:paraId="2865CC9F">
      <w:pPr>
        <w:pStyle w:val="4"/>
        <w:spacing w:before="368"/>
        <w:ind w:left="4732"/>
      </w:pPr>
      <w:r>
        <w:rPr>
          <w:spacing w:val="-2"/>
        </w:rPr>
        <w:t>DESIGN</w:t>
      </w:r>
    </w:p>
    <w:p w14:paraId="5E0CF896">
      <w:pPr>
        <w:pStyle w:val="8"/>
        <w:rPr>
          <w:b/>
        </w:rPr>
      </w:pPr>
    </w:p>
    <w:p w14:paraId="5AF81FB3">
      <w:pPr>
        <w:pStyle w:val="8"/>
        <w:spacing w:before="97"/>
        <w:rPr>
          <w:b/>
        </w:rPr>
      </w:pPr>
    </w:p>
    <w:p w14:paraId="3F4D2B9B">
      <w:pPr>
        <w:pStyle w:val="10"/>
        <w:numPr>
          <w:ilvl w:val="1"/>
          <w:numId w:val="8"/>
        </w:numPr>
        <w:tabs>
          <w:tab w:val="left" w:pos="537"/>
        </w:tabs>
        <w:spacing w:before="0" w:after="0" w:line="240" w:lineRule="auto"/>
        <w:ind w:left="537" w:right="0" w:hanging="421"/>
        <w:jc w:val="left"/>
        <w:rPr>
          <w:b/>
          <w:sz w:val="28"/>
        </w:rPr>
      </w:pPr>
      <w:bookmarkStart w:id="9" w:name="_bookmark9"/>
      <w:bookmarkEnd w:id="9"/>
      <w:r>
        <w:rPr>
          <w:b/>
          <w:spacing w:val="-2"/>
          <w:sz w:val="28"/>
        </w:rPr>
        <w:t>INTRODUCTION</w:t>
      </w:r>
    </w:p>
    <w:p w14:paraId="15EB1F0E">
      <w:pPr>
        <w:pStyle w:val="8"/>
        <w:spacing w:before="268"/>
        <w:ind w:left="119" w:right="540"/>
        <w:jc w:val="both"/>
      </w:pPr>
      <w:r>
        <w:t>Cancer is a class of diseases characterized by out-of-control cell growth. Cancer harms the body when damaged cells divide uncontrollably to form lumps or masses of tissue called tumors (except in the case of leukemia where cancer prohibits normal blood function by abnormal cell division in the blood stream). Tumors can grow and interfere with the digestive, nervous, and circulatory systems and they can release hormones that alter body function. Tumors that stay in one spot and demonstrate limited growth are generally considered to be benign.</w:t>
      </w:r>
    </w:p>
    <w:p w14:paraId="5A516B17">
      <w:pPr>
        <w:pStyle w:val="8"/>
        <w:spacing w:before="315"/>
        <w:ind w:left="119" w:right="542"/>
        <w:jc w:val="both"/>
      </w:pPr>
      <w:r>
        <w:t>There</w:t>
      </w:r>
      <w:r>
        <w:rPr>
          <w:spacing w:val="-5"/>
        </w:rPr>
        <w:t xml:space="preserve"> </w:t>
      </w:r>
      <w:r>
        <w:t>are</w:t>
      </w:r>
      <w:r>
        <w:rPr>
          <w:spacing w:val="-9"/>
        </w:rPr>
        <w:t xml:space="preserve"> </w:t>
      </w:r>
      <w:r>
        <w:t>over</w:t>
      </w:r>
      <w:r>
        <w:rPr>
          <w:spacing w:val="-6"/>
        </w:rPr>
        <w:t xml:space="preserve"> </w:t>
      </w:r>
      <w:r>
        <w:t>100</w:t>
      </w:r>
      <w:r>
        <w:rPr>
          <w:spacing w:val="-8"/>
        </w:rPr>
        <w:t xml:space="preserve"> </w:t>
      </w:r>
      <w:r>
        <w:t>different</w:t>
      </w:r>
      <w:r>
        <w:rPr>
          <w:spacing w:val="-7"/>
        </w:rPr>
        <w:t xml:space="preserve"> </w:t>
      </w:r>
      <w:r>
        <w:t>types</w:t>
      </w:r>
      <w:r>
        <w:rPr>
          <w:spacing w:val="-5"/>
        </w:rPr>
        <w:t xml:space="preserve"> </w:t>
      </w:r>
      <w:r>
        <w:t>of</w:t>
      </w:r>
      <w:r>
        <w:rPr>
          <w:spacing w:val="-9"/>
        </w:rPr>
        <w:t xml:space="preserve"> </w:t>
      </w:r>
      <w:r>
        <w:t>cancer,</w:t>
      </w:r>
      <w:r>
        <w:rPr>
          <w:spacing w:val="-6"/>
        </w:rPr>
        <w:t xml:space="preserve"> </w:t>
      </w:r>
      <w:r>
        <w:t>and</w:t>
      </w:r>
      <w:r>
        <w:rPr>
          <w:spacing w:val="-5"/>
        </w:rPr>
        <w:t xml:space="preserve"> </w:t>
      </w:r>
      <w:r>
        <w:t>each</w:t>
      </w:r>
      <w:r>
        <w:rPr>
          <w:spacing w:val="-5"/>
        </w:rPr>
        <w:t xml:space="preserve"> </w:t>
      </w:r>
      <w:r>
        <w:t>is</w:t>
      </w:r>
      <w:r>
        <w:rPr>
          <w:spacing w:val="-6"/>
        </w:rPr>
        <w:t xml:space="preserve"> </w:t>
      </w:r>
      <w:r>
        <w:t>classified</w:t>
      </w:r>
      <w:r>
        <w:rPr>
          <w:spacing w:val="-5"/>
        </w:rPr>
        <w:t xml:space="preserve"> </w:t>
      </w:r>
      <w:r>
        <w:t>by</w:t>
      </w:r>
      <w:r>
        <w:rPr>
          <w:spacing w:val="-13"/>
        </w:rPr>
        <w:t xml:space="preserve"> </w:t>
      </w:r>
      <w:r>
        <w:t>the</w:t>
      </w:r>
      <w:r>
        <w:rPr>
          <w:spacing w:val="-6"/>
        </w:rPr>
        <w:t xml:space="preserve"> </w:t>
      </w:r>
      <w:r>
        <w:t>type</w:t>
      </w:r>
      <w:r>
        <w:rPr>
          <w:spacing w:val="-6"/>
        </w:rPr>
        <w:t xml:space="preserve"> </w:t>
      </w:r>
      <w:r>
        <w:t>of</w:t>
      </w:r>
      <w:r>
        <w:rPr>
          <w:spacing w:val="-9"/>
        </w:rPr>
        <w:t xml:space="preserve"> </w:t>
      </w:r>
      <w:r>
        <w:t>cell</w:t>
      </w:r>
      <w:r>
        <w:rPr>
          <w:spacing w:val="-7"/>
        </w:rPr>
        <w:t xml:space="preserve"> </w:t>
      </w:r>
      <w:r>
        <w:t>that is initially affected.</w:t>
      </w:r>
    </w:p>
    <w:p w14:paraId="07198555">
      <w:pPr>
        <w:pStyle w:val="8"/>
        <w:spacing w:before="311"/>
        <w:ind w:left="119"/>
        <w:jc w:val="both"/>
      </w:pPr>
      <w:r>
        <w:t>More</w:t>
      </w:r>
      <w:r>
        <w:rPr>
          <w:spacing w:val="-11"/>
        </w:rPr>
        <w:t xml:space="preserve"> </w:t>
      </w:r>
      <w:r>
        <w:t>dangerous,</w:t>
      </w:r>
      <w:r>
        <w:rPr>
          <w:spacing w:val="-8"/>
        </w:rPr>
        <w:t xml:space="preserve"> </w:t>
      </w:r>
      <w:r>
        <w:t>or</w:t>
      </w:r>
      <w:r>
        <w:rPr>
          <w:spacing w:val="-7"/>
        </w:rPr>
        <w:t xml:space="preserve"> </w:t>
      </w:r>
      <w:r>
        <w:t>malignant,</w:t>
      </w:r>
      <w:r>
        <w:rPr>
          <w:spacing w:val="-4"/>
        </w:rPr>
        <w:t xml:space="preserve"> </w:t>
      </w:r>
      <w:r>
        <w:t>tumors</w:t>
      </w:r>
      <w:r>
        <w:rPr>
          <w:spacing w:val="-3"/>
        </w:rPr>
        <w:t xml:space="preserve"> </w:t>
      </w:r>
      <w:r>
        <w:t>form</w:t>
      </w:r>
      <w:r>
        <w:rPr>
          <w:spacing w:val="-12"/>
        </w:rPr>
        <w:t xml:space="preserve"> </w:t>
      </w:r>
      <w:r>
        <w:t>when</w:t>
      </w:r>
      <w:r>
        <w:rPr>
          <w:spacing w:val="-10"/>
        </w:rPr>
        <w:t xml:space="preserve"> </w:t>
      </w:r>
      <w:r>
        <w:t>two</w:t>
      </w:r>
      <w:r>
        <w:rPr>
          <w:spacing w:val="-8"/>
        </w:rPr>
        <w:t xml:space="preserve"> </w:t>
      </w:r>
      <w:r>
        <w:t>things</w:t>
      </w:r>
      <w:r>
        <w:rPr>
          <w:spacing w:val="-7"/>
        </w:rPr>
        <w:t xml:space="preserve"> </w:t>
      </w:r>
      <w:r>
        <w:rPr>
          <w:spacing w:val="-2"/>
        </w:rPr>
        <w:t>occur:</w:t>
      </w:r>
    </w:p>
    <w:p w14:paraId="0F332BAA">
      <w:pPr>
        <w:pStyle w:val="10"/>
        <w:numPr>
          <w:ilvl w:val="2"/>
          <w:numId w:val="8"/>
        </w:numPr>
        <w:tabs>
          <w:tab w:val="left" w:pos="1151"/>
        </w:tabs>
        <w:spacing w:before="312" w:after="0" w:line="240" w:lineRule="auto"/>
        <w:ind w:left="1151" w:right="590" w:hanging="360"/>
        <w:jc w:val="left"/>
        <w:rPr>
          <w:sz w:val="28"/>
        </w:rPr>
      </w:pPr>
      <w:r>
        <w:rPr>
          <w:spacing w:val="-2"/>
          <w:sz w:val="28"/>
        </w:rPr>
        <w:t>A</w:t>
      </w:r>
      <w:r>
        <w:rPr>
          <w:spacing w:val="-16"/>
          <w:sz w:val="28"/>
        </w:rPr>
        <w:t xml:space="preserve"> </w:t>
      </w:r>
      <w:r>
        <w:rPr>
          <w:spacing w:val="-2"/>
          <w:sz w:val="28"/>
        </w:rPr>
        <w:t>cancerous</w:t>
      </w:r>
      <w:r>
        <w:rPr>
          <w:spacing w:val="-13"/>
          <w:sz w:val="28"/>
        </w:rPr>
        <w:t xml:space="preserve"> </w:t>
      </w:r>
      <w:r>
        <w:rPr>
          <w:spacing w:val="-2"/>
          <w:sz w:val="28"/>
        </w:rPr>
        <w:t>cell</w:t>
      </w:r>
      <w:r>
        <w:rPr>
          <w:spacing w:val="-16"/>
          <w:sz w:val="28"/>
        </w:rPr>
        <w:t xml:space="preserve"> </w:t>
      </w:r>
      <w:r>
        <w:rPr>
          <w:spacing w:val="-2"/>
          <w:sz w:val="28"/>
        </w:rPr>
        <w:t>manages</w:t>
      </w:r>
      <w:r>
        <w:rPr>
          <w:spacing w:val="-13"/>
          <w:sz w:val="28"/>
        </w:rPr>
        <w:t xml:space="preserve"> </w:t>
      </w:r>
      <w:r>
        <w:rPr>
          <w:spacing w:val="-2"/>
          <w:sz w:val="28"/>
        </w:rPr>
        <w:t>to</w:t>
      </w:r>
      <w:r>
        <w:rPr>
          <w:spacing w:val="-11"/>
          <w:sz w:val="28"/>
        </w:rPr>
        <w:t xml:space="preserve"> </w:t>
      </w:r>
      <w:r>
        <w:rPr>
          <w:spacing w:val="-2"/>
          <w:sz w:val="28"/>
        </w:rPr>
        <w:t>move</w:t>
      </w:r>
      <w:r>
        <w:rPr>
          <w:spacing w:val="-14"/>
          <w:sz w:val="28"/>
        </w:rPr>
        <w:t xml:space="preserve"> </w:t>
      </w:r>
      <w:r>
        <w:rPr>
          <w:spacing w:val="-2"/>
          <w:sz w:val="28"/>
        </w:rPr>
        <w:t>throughout</w:t>
      </w:r>
      <w:r>
        <w:rPr>
          <w:spacing w:val="-9"/>
          <w:sz w:val="28"/>
        </w:rPr>
        <w:t xml:space="preserve"> </w:t>
      </w:r>
      <w:r>
        <w:rPr>
          <w:spacing w:val="-2"/>
          <w:sz w:val="28"/>
        </w:rPr>
        <w:t>the</w:t>
      </w:r>
      <w:r>
        <w:rPr>
          <w:spacing w:val="-13"/>
          <w:sz w:val="28"/>
        </w:rPr>
        <w:t xml:space="preserve"> </w:t>
      </w:r>
      <w:r>
        <w:rPr>
          <w:spacing w:val="-2"/>
          <w:sz w:val="28"/>
        </w:rPr>
        <w:t>body</w:t>
      </w:r>
      <w:r>
        <w:rPr>
          <w:spacing w:val="-16"/>
          <w:sz w:val="28"/>
        </w:rPr>
        <w:t xml:space="preserve"> </w:t>
      </w:r>
      <w:r>
        <w:rPr>
          <w:spacing w:val="-2"/>
          <w:sz w:val="28"/>
        </w:rPr>
        <w:t>using</w:t>
      </w:r>
      <w:r>
        <w:rPr>
          <w:spacing w:val="-15"/>
          <w:sz w:val="28"/>
        </w:rPr>
        <w:t xml:space="preserve"> </w:t>
      </w:r>
      <w:r>
        <w:rPr>
          <w:spacing w:val="-2"/>
          <w:sz w:val="28"/>
        </w:rPr>
        <w:t>the</w:t>
      </w:r>
      <w:r>
        <w:rPr>
          <w:spacing w:val="-11"/>
          <w:sz w:val="28"/>
        </w:rPr>
        <w:t xml:space="preserve"> </w:t>
      </w:r>
      <w:r>
        <w:rPr>
          <w:spacing w:val="-2"/>
          <w:sz w:val="28"/>
        </w:rPr>
        <w:t>blood</w:t>
      </w:r>
      <w:r>
        <w:rPr>
          <w:spacing w:val="-13"/>
          <w:sz w:val="28"/>
        </w:rPr>
        <w:t xml:space="preserve"> </w:t>
      </w:r>
      <w:r>
        <w:rPr>
          <w:spacing w:val="-2"/>
          <w:sz w:val="28"/>
        </w:rPr>
        <w:t>or</w:t>
      </w:r>
      <w:r>
        <w:rPr>
          <w:spacing w:val="-15"/>
          <w:sz w:val="28"/>
        </w:rPr>
        <w:t xml:space="preserve"> </w:t>
      </w:r>
      <w:r>
        <w:rPr>
          <w:spacing w:val="-2"/>
          <w:sz w:val="28"/>
        </w:rPr>
        <w:t xml:space="preserve">lymph </w:t>
      </w:r>
      <w:r>
        <w:rPr>
          <w:sz w:val="28"/>
        </w:rPr>
        <w:t>systems, destroying healthy tissue in a process called invasion</w:t>
      </w:r>
    </w:p>
    <w:p w14:paraId="36F23FC0">
      <w:pPr>
        <w:pStyle w:val="10"/>
        <w:numPr>
          <w:ilvl w:val="2"/>
          <w:numId w:val="8"/>
        </w:numPr>
        <w:tabs>
          <w:tab w:val="left" w:pos="1151"/>
        </w:tabs>
        <w:spacing w:before="312" w:after="0" w:line="240" w:lineRule="auto"/>
        <w:ind w:left="1151" w:right="572" w:hanging="360"/>
        <w:jc w:val="left"/>
        <w:rPr>
          <w:sz w:val="28"/>
        </w:rPr>
      </w:pPr>
      <w:r>
        <w:rPr>
          <w:sz w:val="28"/>
        </w:rPr>
        <w:t>That cell manages to divide and grow, making new blood vessels to feed itself in a process called angiogenesis.</w:t>
      </w:r>
    </w:p>
    <w:p w14:paraId="71522F95">
      <w:pPr>
        <w:pStyle w:val="8"/>
        <w:spacing w:before="316"/>
        <w:ind w:left="119" w:right="527"/>
        <w:jc w:val="both"/>
      </w:pPr>
      <w:r>
        <w:t>Many things are known to increase the risk of cancer, including tobacco use, dietary factors, certain infections, exposure to radiation, lack of physical activity, obesity, and environmental pollutants .These factors can directly damage genes or combine with existing</w:t>
      </w:r>
      <w:r>
        <w:rPr>
          <w:spacing w:val="-10"/>
        </w:rPr>
        <w:t xml:space="preserve"> </w:t>
      </w:r>
      <w:r>
        <w:t>genetic</w:t>
      </w:r>
      <w:r>
        <w:rPr>
          <w:spacing w:val="-8"/>
        </w:rPr>
        <w:t xml:space="preserve"> </w:t>
      </w:r>
      <w:r>
        <w:t>faults</w:t>
      </w:r>
      <w:r>
        <w:rPr>
          <w:spacing w:val="-12"/>
        </w:rPr>
        <w:t xml:space="preserve"> </w:t>
      </w:r>
      <w:r>
        <w:t>within</w:t>
      </w:r>
      <w:r>
        <w:rPr>
          <w:spacing w:val="-11"/>
        </w:rPr>
        <w:t xml:space="preserve"> </w:t>
      </w:r>
      <w:r>
        <w:t>cells</w:t>
      </w:r>
      <w:r>
        <w:rPr>
          <w:spacing w:val="-10"/>
        </w:rPr>
        <w:t xml:space="preserve"> </w:t>
      </w:r>
      <w:r>
        <w:t>to</w:t>
      </w:r>
      <w:r>
        <w:rPr>
          <w:spacing w:val="-10"/>
        </w:rPr>
        <w:t xml:space="preserve"> </w:t>
      </w:r>
      <w:r>
        <w:t>cause</w:t>
      </w:r>
      <w:r>
        <w:rPr>
          <w:spacing w:val="-13"/>
        </w:rPr>
        <w:t xml:space="preserve"> </w:t>
      </w:r>
      <w:r>
        <w:t>cancerous</w:t>
      </w:r>
      <w:r>
        <w:rPr>
          <w:spacing w:val="-7"/>
        </w:rPr>
        <w:t xml:space="preserve"> </w:t>
      </w:r>
      <w:r>
        <w:t>mutations.</w:t>
      </w:r>
      <w:r>
        <w:rPr>
          <w:spacing w:val="-8"/>
        </w:rPr>
        <w:t xml:space="preserve"> </w:t>
      </w:r>
      <w:r>
        <w:t>Approximately</w:t>
      </w:r>
      <w:r>
        <w:rPr>
          <w:spacing w:val="-14"/>
        </w:rPr>
        <w:t xml:space="preserve"> </w:t>
      </w:r>
      <w:r>
        <w:t>510%</w:t>
      </w:r>
      <w:r>
        <w:rPr>
          <w:spacing w:val="-17"/>
        </w:rPr>
        <w:t xml:space="preserve"> </w:t>
      </w:r>
      <w:r>
        <w:t>of cancers can be traced directly to inherited genetic defects. Many cancers could be prevented by not smoking, eating more vegetables, fruits and whole grains, eating less meat and refined carbohydrates, maintaining a healthy weight, exercising, minimizing sunlight exposure, and being vaccinated against some infectious diseases.</w:t>
      </w:r>
    </w:p>
    <w:p w14:paraId="1FB50240">
      <w:pPr>
        <w:spacing w:after="0"/>
        <w:jc w:val="both"/>
        <w:sectPr>
          <w:pgSz w:w="12240" w:h="15840"/>
          <w:pgMar w:top="128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158605EA">
      <w:pPr>
        <w:pStyle w:val="5"/>
        <w:numPr>
          <w:ilvl w:val="1"/>
          <w:numId w:val="8"/>
        </w:numPr>
        <w:tabs>
          <w:tab w:val="left" w:pos="537"/>
        </w:tabs>
        <w:spacing w:before="77" w:after="0" w:line="240" w:lineRule="auto"/>
        <w:ind w:left="537" w:right="0" w:hanging="421"/>
        <w:jc w:val="left"/>
      </w:pPr>
      <w:r>
        <w:t>UML</w:t>
      </w:r>
      <w:r>
        <w:rPr>
          <w:spacing w:val="-10"/>
        </w:rPr>
        <w:t xml:space="preserve"> </w:t>
      </w:r>
      <w:r>
        <w:rPr>
          <w:spacing w:val="-2"/>
        </w:rPr>
        <w:t>diagram</w:t>
      </w:r>
    </w:p>
    <w:p w14:paraId="4AE39A07">
      <w:pPr>
        <w:pStyle w:val="8"/>
        <w:rPr>
          <w:b/>
          <w:sz w:val="20"/>
        </w:rPr>
      </w:pPr>
    </w:p>
    <w:p w14:paraId="6503A40C">
      <w:pPr>
        <w:pStyle w:val="8"/>
        <w:spacing w:before="94"/>
        <w:rPr>
          <w:b/>
          <w:sz w:val="20"/>
        </w:rPr>
      </w:pPr>
      <w:r>
        <w:drawing>
          <wp:anchor distT="0" distB="0" distL="0" distR="0" simplePos="0" relativeHeight="251663360" behindDoc="1" locked="0" layoutInCell="1" allowOverlap="1">
            <wp:simplePos x="0" y="0"/>
            <wp:positionH relativeFrom="page">
              <wp:posOffset>814705</wp:posOffset>
            </wp:positionH>
            <wp:positionV relativeFrom="paragraph">
              <wp:posOffset>220980</wp:posOffset>
            </wp:positionV>
            <wp:extent cx="6300470" cy="4645660"/>
            <wp:effectExtent l="0" t="0" r="0" b="0"/>
            <wp:wrapTopAndBottom/>
            <wp:docPr id="7" name="Image 7" descr="Activity diagram of cancer prediction"/>
            <wp:cNvGraphicFramePr/>
            <a:graphic xmlns:a="http://schemas.openxmlformats.org/drawingml/2006/main">
              <a:graphicData uri="http://schemas.openxmlformats.org/drawingml/2006/picture">
                <pic:pic xmlns:pic="http://schemas.openxmlformats.org/drawingml/2006/picture">
                  <pic:nvPicPr>
                    <pic:cNvPr id="7" name="Image 7" descr="Activity diagram of cancer prediction"/>
                    <pic:cNvPicPr/>
                  </pic:nvPicPr>
                  <pic:blipFill>
                    <a:blip r:embed="rId11" cstate="print"/>
                    <a:stretch>
                      <a:fillRect/>
                    </a:stretch>
                  </pic:blipFill>
                  <pic:spPr>
                    <a:xfrm>
                      <a:off x="0" y="0"/>
                      <a:ext cx="6300422" cy="4645914"/>
                    </a:xfrm>
                    <a:prstGeom prst="rect">
                      <a:avLst/>
                    </a:prstGeom>
                  </pic:spPr>
                </pic:pic>
              </a:graphicData>
            </a:graphic>
          </wp:anchor>
        </w:drawing>
      </w:r>
    </w:p>
    <w:p w14:paraId="5E16AA9D">
      <w:pPr>
        <w:spacing w:after="0"/>
        <w:rPr>
          <w:sz w:val="20"/>
        </w:rPr>
        <w:sectPr>
          <w:pgSz w:w="12240" w:h="15840"/>
          <w:pgMar w:top="126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79FBECCC">
      <w:pPr>
        <w:pStyle w:val="10"/>
        <w:numPr>
          <w:ilvl w:val="1"/>
          <w:numId w:val="8"/>
        </w:numPr>
        <w:tabs>
          <w:tab w:val="left" w:pos="537"/>
        </w:tabs>
        <w:spacing w:before="77" w:after="0" w:line="240" w:lineRule="auto"/>
        <w:ind w:left="537" w:right="0" w:hanging="421"/>
        <w:jc w:val="left"/>
        <w:rPr>
          <w:b/>
          <w:color w:val="2C2C2C"/>
          <w:sz w:val="28"/>
        </w:rPr>
      </w:pPr>
      <w:r>
        <w:rPr>
          <w:b/>
          <w:color w:val="2C2C2C"/>
          <w:sz w:val="28"/>
        </w:rPr>
        <w:t>Data</w:t>
      </w:r>
      <w:r>
        <w:rPr>
          <w:b/>
          <w:color w:val="2C2C2C"/>
          <w:spacing w:val="-7"/>
          <w:sz w:val="28"/>
        </w:rPr>
        <w:t xml:space="preserve"> </w:t>
      </w:r>
      <w:r>
        <w:rPr>
          <w:b/>
          <w:color w:val="2C2C2C"/>
          <w:sz w:val="28"/>
        </w:rPr>
        <w:t>set</w:t>
      </w:r>
      <w:r>
        <w:rPr>
          <w:b/>
          <w:color w:val="2C2C2C"/>
          <w:spacing w:val="-7"/>
          <w:sz w:val="28"/>
        </w:rPr>
        <w:t xml:space="preserve"> </w:t>
      </w:r>
      <w:r>
        <w:rPr>
          <w:b/>
          <w:color w:val="2C2C2C"/>
          <w:spacing w:val="-2"/>
          <w:sz w:val="28"/>
        </w:rPr>
        <w:t>description</w:t>
      </w:r>
    </w:p>
    <w:p w14:paraId="1A432862">
      <w:pPr>
        <w:pStyle w:val="8"/>
        <w:spacing w:before="302"/>
        <w:rPr>
          <w:b/>
        </w:rPr>
      </w:pPr>
    </w:p>
    <w:p w14:paraId="363421E9">
      <w:pPr>
        <w:pStyle w:val="8"/>
        <w:ind w:left="119" w:right="693"/>
      </w:pPr>
      <w:r>
        <w:rPr>
          <w:color w:val="2C2C2C"/>
        </w:rPr>
        <w:t>ML, a branch of Artificial Intelligence, relates the problem of learning from data samples</w:t>
      </w:r>
      <w:r>
        <w:rPr>
          <w:color w:val="2C2C2C"/>
          <w:spacing w:val="-5"/>
        </w:rPr>
        <w:t xml:space="preserve"> </w:t>
      </w:r>
      <w:r>
        <w:rPr>
          <w:color w:val="2C2C2C"/>
        </w:rPr>
        <w:t>to</w:t>
      </w:r>
      <w:r>
        <w:rPr>
          <w:color w:val="2C2C2C"/>
          <w:spacing w:val="-9"/>
        </w:rPr>
        <w:t xml:space="preserve"> </w:t>
      </w:r>
      <w:r>
        <w:rPr>
          <w:color w:val="2C2C2C"/>
        </w:rPr>
        <w:t>the</w:t>
      </w:r>
      <w:r>
        <w:rPr>
          <w:color w:val="2C2C2C"/>
          <w:spacing w:val="-7"/>
        </w:rPr>
        <w:t xml:space="preserve"> </w:t>
      </w:r>
      <w:r>
        <w:rPr>
          <w:color w:val="2C2C2C"/>
        </w:rPr>
        <w:t>general</w:t>
      </w:r>
      <w:r>
        <w:rPr>
          <w:color w:val="2C2C2C"/>
          <w:spacing w:val="-8"/>
        </w:rPr>
        <w:t xml:space="preserve"> </w:t>
      </w:r>
      <w:r>
        <w:rPr>
          <w:color w:val="2C2C2C"/>
        </w:rPr>
        <w:t>concept</w:t>
      </w:r>
      <w:r>
        <w:rPr>
          <w:color w:val="2C2C2C"/>
          <w:spacing w:val="-5"/>
        </w:rPr>
        <w:t xml:space="preserve"> </w:t>
      </w:r>
      <w:r>
        <w:rPr>
          <w:color w:val="2C2C2C"/>
        </w:rPr>
        <w:t>of</w:t>
      </w:r>
      <w:r>
        <w:rPr>
          <w:color w:val="2C2C2C"/>
          <w:spacing w:val="-10"/>
        </w:rPr>
        <w:t xml:space="preserve"> </w:t>
      </w:r>
      <w:r>
        <w:rPr>
          <w:color w:val="2C2C2C"/>
        </w:rPr>
        <w:t>inference .Every</w:t>
      </w:r>
      <w:r>
        <w:rPr>
          <w:color w:val="2C2C2C"/>
          <w:spacing w:val="-8"/>
        </w:rPr>
        <w:t xml:space="preserve"> </w:t>
      </w:r>
      <w:r>
        <w:rPr>
          <w:color w:val="2C2C2C"/>
        </w:rPr>
        <w:t>learning</w:t>
      </w:r>
      <w:r>
        <w:rPr>
          <w:color w:val="2C2C2C"/>
          <w:spacing w:val="-6"/>
        </w:rPr>
        <w:t xml:space="preserve"> </w:t>
      </w:r>
      <w:r>
        <w:rPr>
          <w:color w:val="2C2C2C"/>
        </w:rPr>
        <w:t>process</w:t>
      </w:r>
      <w:r>
        <w:rPr>
          <w:color w:val="2C2C2C"/>
          <w:spacing w:val="-4"/>
        </w:rPr>
        <w:t xml:space="preserve"> </w:t>
      </w:r>
      <w:r>
        <w:rPr>
          <w:color w:val="2C2C2C"/>
        </w:rPr>
        <w:t>consists</w:t>
      </w:r>
      <w:r>
        <w:rPr>
          <w:color w:val="2C2C2C"/>
          <w:spacing w:val="-3"/>
        </w:rPr>
        <w:t xml:space="preserve"> </w:t>
      </w:r>
      <w:r>
        <w:rPr>
          <w:color w:val="2C2C2C"/>
        </w:rPr>
        <w:t>of</w:t>
      </w:r>
      <w:r>
        <w:rPr>
          <w:color w:val="2C2C2C"/>
          <w:spacing w:val="-15"/>
        </w:rPr>
        <w:t xml:space="preserve"> </w:t>
      </w:r>
      <w:r>
        <w:rPr>
          <w:color w:val="2C2C2C"/>
        </w:rPr>
        <w:t xml:space="preserve">two </w:t>
      </w:r>
      <w:r>
        <w:rPr>
          <w:color w:val="2C2C2C"/>
          <w:spacing w:val="-2"/>
        </w:rPr>
        <w:t>phases:</w:t>
      </w:r>
    </w:p>
    <w:p w14:paraId="04D21FA0">
      <w:pPr>
        <w:pStyle w:val="10"/>
        <w:numPr>
          <w:ilvl w:val="0"/>
          <w:numId w:val="9"/>
        </w:numPr>
        <w:tabs>
          <w:tab w:val="left" w:pos="448"/>
        </w:tabs>
        <w:spacing w:before="0" w:after="0" w:line="316" w:lineRule="exact"/>
        <w:ind w:left="448" w:right="0" w:hanging="332"/>
        <w:jc w:val="left"/>
        <w:rPr>
          <w:sz w:val="28"/>
        </w:rPr>
      </w:pPr>
      <w:r>
        <w:rPr>
          <w:color w:val="2C2C2C"/>
          <w:sz w:val="28"/>
        </w:rPr>
        <w:t>Estimation</w:t>
      </w:r>
      <w:r>
        <w:rPr>
          <w:color w:val="2C2C2C"/>
          <w:spacing w:val="-13"/>
          <w:sz w:val="28"/>
        </w:rPr>
        <w:t xml:space="preserve"> </w:t>
      </w:r>
      <w:r>
        <w:rPr>
          <w:color w:val="2C2C2C"/>
          <w:sz w:val="28"/>
        </w:rPr>
        <w:t>of</w:t>
      </w:r>
      <w:r>
        <w:rPr>
          <w:color w:val="2C2C2C"/>
          <w:spacing w:val="-9"/>
          <w:sz w:val="28"/>
        </w:rPr>
        <w:t xml:space="preserve"> </w:t>
      </w:r>
      <w:r>
        <w:rPr>
          <w:color w:val="2C2C2C"/>
          <w:sz w:val="28"/>
        </w:rPr>
        <w:t>unknown</w:t>
      </w:r>
      <w:r>
        <w:rPr>
          <w:color w:val="2C2C2C"/>
          <w:spacing w:val="-9"/>
          <w:sz w:val="28"/>
        </w:rPr>
        <w:t xml:space="preserve"> </w:t>
      </w:r>
      <w:r>
        <w:rPr>
          <w:color w:val="2C2C2C"/>
          <w:sz w:val="28"/>
        </w:rPr>
        <w:t>dependencies</w:t>
      </w:r>
      <w:r>
        <w:rPr>
          <w:color w:val="2C2C2C"/>
          <w:spacing w:val="1"/>
          <w:sz w:val="28"/>
        </w:rPr>
        <w:t xml:space="preserve"> </w:t>
      </w:r>
      <w:r>
        <w:rPr>
          <w:color w:val="2C2C2C"/>
          <w:sz w:val="28"/>
        </w:rPr>
        <w:t>in</w:t>
      </w:r>
      <w:r>
        <w:rPr>
          <w:color w:val="2C2C2C"/>
          <w:spacing w:val="-12"/>
          <w:sz w:val="28"/>
        </w:rPr>
        <w:t xml:space="preserve"> </w:t>
      </w:r>
      <w:r>
        <w:rPr>
          <w:color w:val="2C2C2C"/>
          <w:sz w:val="28"/>
        </w:rPr>
        <w:t>a</w:t>
      </w:r>
      <w:r>
        <w:rPr>
          <w:color w:val="2C2C2C"/>
          <w:spacing w:val="-6"/>
          <w:sz w:val="28"/>
        </w:rPr>
        <w:t xml:space="preserve"> </w:t>
      </w:r>
      <w:r>
        <w:rPr>
          <w:color w:val="2C2C2C"/>
          <w:sz w:val="28"/>
        </w:rPr>
        <w:t>system</w:t>
      </w:r>
      <w:r>
        <w:rPr>
          <w:color w:val="2C2C2C"/>
          <w:spacing w:val="-14"/>
          <w:sz w:val="28"/>
        </w:rPr>
        <w:t xml:space="preserve"> </w:t>
      </w:r>
      <w:r>
        <w:rPr>
          <w:color w:val="2C2C2C"/>
          <w:sz w:val="28"/>
        </w:rPr>
        <w:t>from</w:t>
      </w:r>
      <w:r>
        <w:rPr>
          <w:color w:val="2C2C2C"/>
          <w:spacing w:val="-14"/>
          <w:sz w:val="28"/>
        </w:rPr>
        <w:t xml:space="preserve"> </w:t>
      </w:r>
      <w:r>
        <w:rPr>
          <w:color w:val="2C2C2C"/>
          <w:sz w:val="28"/>
        </w:rPr>
        <w:t>a given</w:t>
      </w:r>
      <w:r>
        <w:rPr>
          <w:color w:val="2C2C2C"/>
          <w:spacing w:val="-10"/>
          <w:sz w:val="28"/>
        </w:rPr>
        <w:t xml:space="preserve"> </w:t>
      </w:r>
      <w:r>
        <w:rPr>
          <w:color w:val="2C2C2C"/>
          <w:sz w:val="28"/>
        </w:rPr>
        <w:t>dataset</w:t>
      </w:r>
      <w:r>
        <w:rPr>
          <w:color w:val="2C2C2C"/>
          <w:spacing w:val="-4"/>
          <w:sz w:val="28"/>
        </w:rPr>
        <w:t xml:space="preserve"> </w:t>
      </w:r>
      <w:r>
        <w:rPr>
          <w:color w:val="2C2C2C"/>
          <w:spacing w:val="-5"/>
          <w:sz w:val="28"/>
        </w:rPr>
        <w:t>and</w:t>
      </w:r>
    </w:p>
    <w:p w14:paraId="5A14A389">
      <w:pPr>
        <w:pStyle w:val="10"/>
        <w:numPr>
          <w:ilvl w:val="0"/>
          <w:numId w:val="9"/>
        </w:numPr>
        <w:tabs>
          <w:tab w:val="left" w:pos="524"/>
        </w:tabs>
        <w:spacing w:before="9" w:after="0" w:line="240" w:lineRule="auto"/>
        <w:ind w:left="524" w:right="0" w:hanging="408"/>
        <w:jc w:val="left"/>
        <w:rPr>
          <w:sz w:val="28"/>
        </w:rPr>
      </w:pPr>
      <w:r>
        <w:rPr>
          <w:color w:val="2C2C2C"/>
          <w:sz w:val="28"/>
        </w:rPr>
        <w:t>Use</w:t>
      </w:r>
      <w:r>
        <w:rPr>
          <w:color w:val="2C2C2C"/>
          <w:spacing w:val="-10"/>
          <w:sz w:val="28"/>
        </w:rPr>
        <w:t xml:space="preserve"> </w:t>
      </w:r>
      <w:r>
        <w:rPr>
          <w:color w:val="2C2C2C"/>
          <w:sz w:val="28"/>
        </w:rPr>
        <w:t>of</w:t>
      </w:r>
      <w:r>
        <w:rPr>
          <w:color w:val="2C2C2C"/>
          <w:spacing w:val="-13"/>
          <w:sz w:val="28"/>
        </w:rPr>
        <w:t xml:space="preserve"> </w:t>
      </w:r>
      <w:r>
        <w:rPr>
          <w:color w:val="2C2C2C"/>
          <w:sz w:val="28"/>
        </w:rPr>
        <w:t>estimated</w:t>
      </w:r>
      <w:r>
        <w:rPr>
          <w:color w:val="2C2C2C"/>
          <w:spacing w:val="-6"/>
          <w:sz w:val="28"/>
        </w:rPr>
        <w:t xml:space="preserve"> </w:t>
      </w:r>
      <w:r>
        <w:rPr>
          <w:color w:val="2C2C2C"/>
          <w:sz w:val="28"/>
        </w:rPr>
        <w:t>dependencies</w:t>
      </w:r>
      <w:r>
        <w:rPr>
          <w:color w:val="2C2C2C"/>
          <w:spacing w:val="-4"/>
          <w:sz w:val="28"/>
        </w:rPr>
        <w:t xml:space="preserve"> </w:t>
      </w:r>
      <w:r>
        <w:rPr>
          <w:color w:val="2C2C2C"/>
          <w:sz w:val="28"/>
        </w:rPr>
        <w:t>to</w:t>
      </w:r>
      <w:r>
        <w:rPr>
          <w:color w:val="2C2C2C"/>
          <w:spacing w:val="-6"/>
          <w:sz w:val="28"/>
        </w:rPr>
        <w:t xml:space="preserve"> </w:t>
      </w:r>
      <w:r>
        <w:rPr>
          <w:color w:val="2C2C2C"/>
          <w:sz w:val="28"/>
        </w:rPr>
        <w:t>predict</w:t>
      </w:r>
      <w:r>
        <w:rPr>
          <w:color w:val="2C2C2C"/>
          <w:spacing w:val="-5"/>
          <w:sz w:val="28"/>
        </w:rPr>
        <w:t xml:space="preserve"> </w:t>
      </w:r>
      <w:r>
        <w:rPr>
          <w:color w:val="2C2C2C"/>
          <w:sz w:val="28"/>
        </w:rPr>
        <w:t>new</w:t>
      </w:r>
      <w:r>
        <w:rPr>
          <w:color w:val="2C2C2C"/>
          <w:spacing w:val="-9"/>
          <w:sz w:val="28"/>
        </w:rPr>
        <w:t xml:space="preserve"> </w:t>
      </w:r>
      <w:r>
        <w:rPr>
          <w:color w:val="2C2C2C"/>
          <w:sz w:val="28"/>
        </w:rPr>
        <w:t>outputs</w:t>
      </w:r>
      <w:r>
        <w:rPr>
          <w:color w:val="2C2C2C"/>
          <w:spacing w:val="-8"/>
          <w:sz w:val="28"/>
        </w:rPr>
        <w:t xml:space="preserve"> </w:t>
      </w:r>
      <w:r>
        <w:rPr>
          <w:color w:val="2C2C2C"/>
          <w:sz w:val="28"/>
        </w:rPr>
        <w:t>of</w:t>
      </w:r>
      <w:r>
        <w:rPr>
          <w:color w:val="2C2C2C"/>
          <w:spacing w:val="-13"/>
          <w:sz w:val="28"/>
        </w:rPr>
        <w:t xml:space="preserve"> </w:t>
      </w:r>
      <w:r>
        <w:rPr>
          <w:color w:val="2C2C2C"/>
          <w:sz w:val="28"/>
        </w:rPr>
        <w:t>the</w:t>
      </w:r>
      <w:r>
        <w:rPr>
          <w:color w:val="2C2C2C"/>
          <w:spacing w:val="-7"/>
          <w:sz w:val="28"/>
        </w:rPr>
        <w:t xml:space="preserve"> </w:t>
      </w:r>
      <w:r>
        <w:rPr>
          <w:color w:val="2C2C2C"/>
          <w:spacing w:val="-2"/>
          <w:sz w:val="28"/>
        </w:rPr>
        <w:t>system.</w:t>
      </w:r>
    </w:p>
    <w:p w14:paraId="0C7E7188">
      <w:pPr>
        <w:pStyle w:val="8"/>
        <w:spacing w:before="1"/>
      </w:pPr>
    </w:p>
    <w:p w14:paraId="257409D0">
      <w:pPr>
        <w:pStyle w:val="8"/>
        <w:spacing w:before="1"/>
        <w:ind w:left="119" w:right="693"/>
      </w:pPr>
      <w:r>
        <w:rPr>
          <w:color w:val="2C2C2C"/>
        </w:rPr>
        <w:t>ML has also been proven an interesting area in biomedical research with many applications,</w:t>
      </w:r>
      <w:r>
        <w:rPr>
          <w:color w:val="2C2C2C"/>
          <w:spacing w:val="-5"/>
        </w:rPr>
        <w:t xml:space="preserve"> </w:t>
      </w:r>
      <w:r>
        <w:rPr>
          <w:color w:val="2C2C2C"/>
        </w:rPr>
        <w:t>where</w:t>
      </w:r>
      <w:r>
        <w:rPr>
          <w:color w:val="2C2C2C"/>
          <w:spacing w:val="-4"/>
        </w:rPr>
        <w:t xml:space="preserve"> </w:t>
      </w:r>
      <w:r>
        <w:rPr>
          <w:color w:val="2C2C2C"/>
        </w:rPr>
        <w:t>an</w:t>
      </w:r>
      <w:r>
        <w:rPr>
          <w:color w:val="2C2C2C"/>
          <w:spacing w:val="-3"/>
        </w:rPr>
        <w:t xml:space="preserve"> </w:t>
      </w:r>
      <w:r>
        <w:rPr>
          <w:color w:val="2C2C2C"/>
        </w:rPr>
        <w:t>acceptable</w:t>
      </w:r>
      <w:r>
        <w:rPr>
          <w:color w:val="2C2C2C"/>
          <w:spacing w:val="-7"/>
        </w:rPr>
        <w:t xml:space="preserve"> </w:t>
      </w:r>
      <w:r>
        <w:rPr>
          <w:color w:val="2C2C2C"/>
        </w:rPr>
        <w:t>generalization</w:t>
      </w:r>
      <w:r>
        <w:rPr>
          <w:color w:val="2C2C2C"/>
          <w:spacing w:val="-3"/>
        </w:rPr>
        <w:t xml:space="preserve"> </w:t>
      </w:r>
      <w:r>
        <w:rPr>
          <w:color w:val="2C2C2C"/>
        </w:rPr>
        <w:t>is</w:t>
      </w:r>
      <w:r>
        <w:rPr>
          <w:color w:val="2C2C2C"/>
          <w:spacing w:val="-3"/>
        </w:rPr>
        <w:t xml:space="preserve"> </w:t>
      </w:r>
      <w:r>
        <w:rPr>
          <w:color w:val="2C2C2C"/>
        </w:rPr>
        <w:t>obtained</w:t>
      </w:r>
      <w:r>
        <w:rPr>
          <w:color w:val="2C2C2C"/>
          <w:spacing w:val="-3"/>
        </w:rPr>
        <w:t xml:space="preserve"> </w:t>
      </w:r>
      <w:r>
        <w:rPr>
          <w:color w:val="2C2C2C"/>
        </w:rPr>
        <w:t>by</w:t>
      </w:r>
      <w:r>
        <w:rPr>
          <w:color w:val="2C2C2C"/>
          <w:spacing w:val="-7"/>
        </w:rPr>
        <w:t xml:space="preserve"> </w:t>
      </w:r>
      <w:r>
        <w:rPr>
          <w:color w:val="2C2C2C"/>
        </w:rPr>
        <w:t>searching</w:t>
      </w:r>
      <w:r>
        <w:rPr>
          <w:color w:val="2C2C2C"/>
          <w:spacing w:val="-3"/>
        </w:rPr>
        <w:t xml:space="preserve"> </w:t>
      </w:r>
      <w:r>
        <w:rPr>
          <w:color w:val="2C2C2C"/>
        </w:rPr>
        <w:t>through</w:t>
      </w:r>
      <w:r>
        <w:rPr>
          <w:color w:val="2C2C2C"/>
          <w:spacing w:val="-3"/>
        </w:rPr>
        <w:t xml:space="preserve"> </w:t>
      </w:r>
      <w:r>
        <w:rPr>
          <w:color w:val="2C2C2C"/>
        </w:rPr>
        <w:t xml:space="preserve">an </w:t>
      </w:r>
      <w:r>
        <w:rPr>
          <w:i/>
          <w:color w:val="2C2C2C"/>
        </w:rPr>
        <w:t>n</w:t>
      </w:r>
      <w:r>
        <w:rPr>
          <w:color w:val="2C2C2C"/>
        </w:rPr>
        <w:t xml:space="preserve">- </w:t>
      </w:r>
      <w:r>
        <w:rPr>
          <w:i/>
          <w:color w:val="2C2C2C"/>
        </w:rPr>
        <w:t xml:space="preserve">dimensional </w:t>
      </w:r>
      <w:r>
        <w:rPr>
          <w:color w:val="2C2C2C"/>
        </w:rPr>
        <w:t>space for a given set of biological samples, using different techniques and algorithms. There are two main common types of ML methods known as</w:t>
      </w:r>
    </w:p>
    <w:p w14:paraId="0750979A">
      <w:pPr>
        <w:pStyle w:val="10"/>
        <w:numPr>
          <w:ilvl w:val="0"/>
          <w:numId w:val="10"/>
        </w:numPr>
        <w:tabs>
          <w:tab w:val="left" w:pos="521"/>
        </w:tabs>
        <w:spacing w:before="0" w:after="0" w:line="316" w:lineRule="exact"/>
        <w:ind w:left="521" w:right="0" w:hanging="333"/>
        <w:jc w:val="left"/>
        <w:rPr>
          <w:sz w:val="28"/>
        </w:rPr>
      </w:pPr>
      <w:r>
        <w:rPr>
          <w:color w:val="2C2C2C"/>
          <w:sz w:val="28"/>
        </w:rPr>
        <w:t>Supervised</w:t>
      </w:r>
      <w:r>
        <w:rPr>
          <w:color w:val="2C2C2C"/>
          <w:spacing w:val="-10"/>
          <w:sz w:val="28"/>
        </w:rPr>
        <w:t xml:space="preserve"> </w:t>
      </w:r>
      <w:r>
        <w:rPr>
          <w:color w:val="2C2C2C"/>
          <w:spacing w:val="-2"/>
          <w:sz w:val="28"/>
        </w:rPr>
        <w:t>learning</w:t>
      </w:r>
    </w:p>
    <w:p w14:paraId="3F690A38">
      <w:pPr>
        <w:pStyle w:val="10"/>
        <w:numPr>
          <w:ilvl w:val="0"/>
          <w:numId w:val="10"/>
        </w:numPr>
        <w:tabs>
          <w:tab w:val="left" w:pos="597"/>
        </w:tabs>
        <w:spacing w:before="0" w:after="0" w:line="240" w:lineRule="auto"/>
        <w:ind w:left="597" w:right="0" w:hanging="409"/>
        <w:jc w:val="left"/>
        <w:rPr>
          <w:sz w:val="28"/>
        </w:rPr>
      </w:pPr>
      <w:r>
        <w:rPr>
          <w:color w:val="2C2C2C"/>
          <w:sz w:val="28"/>
        </w:rPr>
        <w:t>Unsupervised</w:t>
      </w:r>
      <w:r>
        <w:rPr>
          <w:color w:val="2C2C2C"/>
          <w:spacing w:val="-13"/>
          <w:sz w:val="28"/>
        </w:rPr>
        <w:t xml:space="preserve"> </w:t>
      </w:r>
      <w:r>
        <w:rPr>
          <w:color w:val="2C2C2C"/>
          <w:spacing w:val="-2"/>
          <w:sz w:val="28"/>
        </w:rPr>
        <w:t>learning</w:t>
      </w:r>
    </w:p>
    <w:p w14:paraId="11808B3C">
      <w:pPr>
        <w:pStyle w:val="8"/>
        <w:spacing w:before="4"/>
        <w:ind w:left="119" w:right="611" w:firstLine="72"/>
        <w:jc w:val="both"/>
      </w:pPr>
      <w:r>
        <w:rPr>
          <w:color w:val="2C2C2C"/>
        </w:rPr>
        <w:t>In</w:t>
      </w:r>
      <w:r>
        <w:rPr>
          <w:color w:val="2C2C2C"/>
          <w:spacing w:val="-1"/>
        </w:rPr>
        <w:t xml:space="preserve"> </w:t>
      </w:r>
      <w:r>
        <w:rPr>
          <w:color w:val="2C2C2C"/>
        </w:rPr>
        <w:t>supervised learning</w:t>
      </w:r>
      <w:r>
        <w:rPr>
          <w:color w:val="2C2C2C"/>
          <w:spacing w:val="-1"/>
        </w:rPr>
        <w:t xml:space="preserve"> </w:t>
      </w:r>
      <w:r>
        <w:rPr>
          <w:color w:val="2C2C2C"/>
        </w:rPr>
        <w:t>a labeled</w:t>
      </w:r>
      <w:r>
        <w:rPr>
          <w:color w:val="2C2C2C"/>
          <w:spacing w:val="-1"/>
        </w:rPr>
        <w:t xml:space="preserve"> </w:t>
      </w:r>
      <w:r>
        <w:rPr>
          <w:color w:val="2C2C2C"/>
        </w:rPr>
        <w:t>set</w:t>
      </w:r>
      <w:r>
        <w:rPr>
          <w:color w:val="2C2C2C"/>
          <w:spacing w:val="-1"/>
        </w:rPr>
        <w:t xml:space="preserve"> </w:t>
      </w:r>
      <w:r>
        <w:rPr>
          <w:color w:val="2C2C2C"/>
        </w:rPr>
        <w:t>of</w:t>
      </w:r>
      <w:r>
        <w:rPr>
          <w:color w:val="2C2C2C"/>
          <w:spacing w:val="-5"/>
        </w:rPr>
        <w:t xml:space="preserve"> </w:t>
      </w:r>
      <w:r>
        <w:rPr>
          <w:color w:val="2C2C2C"/>
        </w:rPr>
        <w:t>training</w:t>
      </w:r>
      <w:r>
        <w:rPr>
          <w:color w:val="2C2C2C"/>
          <w:spacing w:val="-1"/>
        </w:rPr>
        <w:t xml:space="preserve"> </w:t>
      </w:r>
      <w:r>
        <w:rPr>
          <w:color w:val="2C2C2C"/>
        </w:rPr>
        <w:t>data is used</w:t>
      </w:r>
      <w:r>
        <w:rPr>
          <w:color w:val="2C2C2C"/>
          <w:spacing w:val="-1"/>
        </w:rPr>
        <w:t xml:space="preserve"> </w:t>
      </w:r>
      <w:r>
        <w:rPr>
          <w:color w:val="2C2C2C"/>
        </w:rPr>
        <w:t>to</w:t>
      </w:r>
      <w:r>
        <w:rPr>
          <w:color w:val="2C2C2C"/>
          <w:spacing w:val="-2"/>
        </w:rPr>
        <w:t xml:space="preserve"> </w:t>
      </w:r>
      <w:r>
        <w:rPr>
          <w:color w:val="2C2C2C"/>
        </w:rPr>
        <w:t>estimate or map the input data to the desired output. In contrast, under the unsupervised learning methods no labeled examples are provided and there is no notion of the output during the learning process. As a result, it is up to the learning scheme/model to find patterns or discover the groups of the input data.</w:t>
      </w:r>
    </w:p>
    <w:p w14:paraId="1C8341D9">
      <w:pPr>
        <w:pStyle w:val="8"/>
      </w:pPr>
    </w:p>
    <w:p w14:paraId="1053E784">
      <w:pPr>
        <w:pStyle w:val="8"/>
      </w:pPr>
    </w:p>
    <w:p w14:paraId="344BAEAA">
      <w:pPr>
        <w:pStyle w:val="8"/>
        <w:spacing w:before="7"/>
      </w:pPr>
    </w:p>
    <w:p w14:paraId="07D0CBBF">
      <w:pPr>
        <w:pStyle w:val="5"/>
        <w:numPr>
          <w:ilvl w:val="1"/>
          <w:numId w:val="8"/>
        </w:numPr>
        <w:tabs>
          <w:tab w:val="left" w:pos="537"/>
        </w:tabs>
        <w:spacing w:before="0" w:after="0" w:line="240" w:lineRule="auto"/>
        <w:ind w:left="537" w:right="0" w:hanging="421"/>
        <w:jc w:val="left"/>
        <w:rPr>
          <w:color w:val="2C2C2C"/>
        </w:rPr>
      </w:pPr>
      <w:bookmarkStart w:id="10" w:name="_bookmark10"/>
      <w:bookmarkEnd w:id="10"/>
      <w:r>
        <w:rPr>
          <w:color w:val="2C2C2C"/>
        </w:rPr>
        <w:t>Data</w:t>
      </w:r>
      <w:r>
        <w:rPr>
          <w:color w:val="2C2C2C"/>
          <w:spacing w:val="-15"/>
        </w:rPr>
        <w:t xml:space="preserve"> </w:t>
      </w:r>
      <w:r>
        <w:rPr>
          <w:color w:val="2C2C2C"/>
        </w:rPr>
        <w:t>Pre</w:t>
      </w:r>
      <w:r>
        <w:rPr>
          <w:color w:val="2C2C2C"/>
          <w:spacing w:val="-11"/>
        </w:rPr>
        <w:t xml:space="preserve"> </w:t>
      </w:r>
      <w:r>
        <w:rPr>
          <w:color w:val="2C2C2C"/>
        </w:rPr>
        <w:t>Processing</w:t>
      </w:r>
      <w:r>
        <w:rPr>
          <w:color w:val="2C2C2C"/>
          <w:spacing w:val="-13"/>
        </w:rPr>
        <w:t xml:space="preserve"> </w:t>
      </w:r>
      <w:r>
        <w:rPr>
          <w:color w:val="2C2C2C"/>
          <w:spacing w:val="-2"/>
        </w:rPr>
        <w:t>Techniques:</w:t>
      </w:r>
    </w:p>
    <w:p w14:paraId="73768C66">
      <w:pPr>
        <w:pStyle w:val="10"/>
        <w:numPr>
          <w:ilvl w:val="0"/>
          <w:numId w:val="11"/>
        </w:numPr>
        <w:tabs>
          <w:tab w:val="left" w:pos="839"/>
        </w:tabs>
        <w:spacing w:before="320" w:after="0" w:line="240" w:lineRule="auto"/>
        <w:ind w:left="839" w:right="0" w:hanging="362"/>
        <w:jc w:val="left"/>
        <w:rPr>
          <w:rFonts w:ascii="Symbol" w:hAnsi="Symbol"/>
          <w:color w:val="2C2C2C"/>
          <w:sz w:val="28"/>
        </w:rPr>
      </w:pPr>
      <w:r>
        <w:rPr>
          <w:color w:val="2C2C2C"/>
          <w:sz w:val="28"/>
        </w:rPr>
        <w:t>Getting</w:t>
      </w:r>
      <w:r>
        <w:rPr>
          <w:color w:val="2C2C2C"/>
          <w:spacing w:val="-13"/>
          <w:sz w:val="28"/>
        </w:rPr>
        <w:t xml:space="preserve"> </w:t>
      </w:r>
      <w:r>
        <w:rPr>
          <w:color w:val="2C2C2C"/>
          <w:sz w:val="28"/>
        </w:rPr>
        <w:t>the</w:t>
      </w:r>
      <w:r>
        <w:rPr>
          <w:color w:val="2C2C2C"/>
          <w:spacing w:val="-7"/>
          <w:sz w:val="28"/>
        </w:rPr>
        <w:t xml:space="preserve"> </w:t>
      </w:r>
      <w:r>
        <w:rPr>
          <w:color w:val="2C2C2C"/>
          <w:spacing w:val="-2"/>
          <w:sz w:val="28"/>
        </w:rPr>
        <w:t>dataset</w:t>
      </w:r>
    </w:p>
    <w:p w14:paraId="73575373">
      <w:pPr>
        <w:pStyle w:val="10"/>
        <w:numPr>
          <w:ilvl w:val="0"/>
          <w:numId w:val="11"/>
        </w:numPr>
        <w:tabs>
          <w:tab w:val="left" w:pos="839"/>
        </w:tabs>
        <w:spacing w:before="22" w:after="0" w:line="240" w:lineRule="auto"/>
        <w:ind w:left="839" w:right="0" w:hanging="362"/>
        <w:jc w:val="left"/>
        <w:rPr>
          <w:rFonts w:ascii="Symbol" w:hAnsi="Symbol"/>
          <w:color w:val="2C2C2C"/>
          <w:sz w:val="28"/>
        </w:rPr>
      </w:pPr>
      <w:r>
        <w:rPr>
          <w:color w:val="2C2C2C"/>
          <w:spacing w:val="-2"/>
          <w:sz w:val="28"/>
        </w:rPr>
        <w:t>Importing</w:t>
      </w:r>
      <w:r>
        <w:rPr>
          <w:color w:val="2C2C2C"/>
          <w:spacing w:val="-7"/>
          <w:sz w:val="28"/>
        </w:rPr>
        <w:t xml:space="preserve"> </w:t>
      </w:r>
      <w:r>
        <w:rPr>
          <w:color w:val="2C2C2C"/>
          <w:spacing w:val="-2"/>
          <w:sz w:val="28"/>
        </w:rPr>
        <w:t>libraries</w:t>
      </w:r>
    </w:p>
    <w:p w14:paraId="4AB82698">
      <w:pPr>
        <w:pStyle w:val="10"/>
        <w:numPr>
          <w:ilvl w:val="0"/>
          <w:numId w:val="11"/>
        </w:numPr>
        <w:tabs>
          <w:tab w:val="left" w:pos="839"/>
        </w:tabs>
        <w:spacing w:before="15" w:after="0" w:line="240" w:lineRule="auto"/>
        <w:ind w:left="839" w:right="0" w:hanging="362"/>
        <w:jc w:val="left"/>
        <w:rPr>
          <w:rFonts w:ascii="Symbol" w:hAnsi="Symbol"/>
          <w:color w:val="2C2C2C"/>
          <w:sz w:val="28"/>
        </w:rPr>
      </w:pPr>
      <w:r>
        <w:rPr>
          <w:color w:val="2C2C2C"/>
          <w:spacing w:val="-2"/>
          <w:sz w:val="28"/>
        </w:rPr>
        <w:t>Importing datasets</w:t>
      </w:r>
    </w:p>
    <w:p w14:paraId="1A8F55F6">
      <w:pPr>
        <w:pStyle w:val="10"/>
        <w:numPr>
          <w:ilvl w:val="0"/>
          <w:numId w:val="11"/>
        </w:numPr>
        <w:tabs>
          <w:tab w:val="left" w:pos="839"/>
        </w:tabs>
        <w:spacing w:before="21" w:after="0" w:line="240" w:lineRule="auto"/>
        <w:ind w:left="839" w:right="0" w:hanging="362"/>
        <w:jc w:val="left"/>
        <w:rPr>
          <w:rFonts w:ascii="Symbol" w:hAnsi="Symbol"/>
          <w:color w:val="2C2C2C"/>
          <w:sz w:val="28"/>
        </w:rPr>
      </w:pPr>
      <w:r>
        <w:rPr>
          <w:color w:val="2C2C2C"/>
          <w:sz w:val="28"/>
        </w:rPr>
        <w:t>Finding</w:t>
      </w:r>
      <w:r>
        <w:rPr>
          <w:color w:val="2C2C2C"/>
          <w:spacing w:val="-15"/>
          <w:sz w:val="28"/>
        </w:rPr>
        <w:t xml:space="preserve"> </w:t>
      </w:r>
      <w:r>
        <w:rPr>
          <w:color w:val="2C2C2C"/>
          <w:sz w:val="28"/>
        </w:rPr>
        <w:t>Missing</w:t>
      </w:r>
      <w:r>
        <w:rPr>
          <w:color w:val="2C2C2C"/>
          <w:spacing w:val="-10"/>
          <w:sz w:val="28"/>
        </w:rPr>
        <w:t xml:space="preserve"> </w:t>
      </w:r>
      <w:r>
        <w:rPr>
          <w:color w:val="2C2C2C"/>
          <w:spacing w:val="-4"/>
          <w:sz w:val="28"/>
        </w:rPr>
        <w:t>Data</w:t>
      </w:r>
    </w:p>
    <w:p w14:paraId="0CF9B149">
      <w:pPr>
        <w:pStyle w:val="10"/>
        <w:numPr>
          <w:ilvl w:val="0"/>
          <w:numId w:val="11"/>
        </w:numPr>
        <w:tabs>
          <w:tab w:val="left" w:pos="839"/>
        </w:tabs>
        <w:spacing w:before="22" w:after="0" w:line="240" w:lineRule="auto"/>
        <w:ind w:left="839" w:right="0" w:hanging="362"/>
        <w:jc w:val="left"/>
        <w:rPr>
          <w:rFonts w:ascii="Symbol" w:hAnsi="Symbol"/>
          <w:color w:val="2C2C2C"/>
          <w:sz w:val="28"/>
        </w:rPr>
      </w:pPr>
      <w:r>
        <w:rPr>
          <w:color w:val="2C2C2C"/>
          <w:sz w:val="28"/>
        </w:rPr>
        <w:t>Encoding</w:t>
      </w:r>
      <w:r>
        <w:rPr>
          <w:color w:val="2C2C2C"/>
          <w:spacing w:val="-16"/>
          <w:sz w:val="28"/>
        </w:rPr>
        <w:t xml:space="preserve"> </w:t>
      </w:r>
      <w:r>
        <w:rPr>
          <w:color w:val="2C2C2C"/>
          <w:sz w:val="28"/>
        </w:rPr>
        <w:t>Categorical</w:t>
      </w:r>
      <w:r>
        <w:rPr>
          <w:color w:val="2C2C2C"/>
          <w:spacing w:val="-17"/>
          <w:sz w:val="28"/>
        </w:rPr>
        <w:t xml:space="preserve"> </w:t>
      </w:r>
      <w:r>
        <w:rPr>
          <w:color w:val="2C2C2C"/>
          <w:spacing w:val="-4"/>
          <w:sz w:val="28"/>
        </w:rPr>
        <w:t>Data</w:t>
      </w:r>
    </w:p>
    <w:p w14:paraId="1B9500BB">
      <w:pPr>
        <w:pStyle w:val="10"/>
        <w:numPr>
          <w:ilvl w:val="0"/>
          <w:numId w:val="11"/>
        </w:numPr>
        <w:tabs>
          <w:tab w:val="left" w:pos="839"/>
        </w:tabs>
        <w:spacing w:before="22" w:after="0" w:line="240" w:lineRule="auto"/>
        <w:ind w:left="839" w:right="0" w:hanging="362"/>
        <w:jc w:val="left"/>
        <w:rPr>
          <w:rFonts w:ascii="Symbol" w:hAnsi="Symbol"/>
          <w:sz w:val="28"/>
        </w:rPr>
      </w:pPr>
      <w:r>
        <w:rPr>
          <w:color w:val="2C2C2C"/>
          <w:sz w:val="28"/>
        </w:rPr>
        <w:t>Splitting</w:t>
      </w:r>
      <w:r>
        <w:rPr>
          <w:color w:val="2C2C2C"/>
          <w:spacing w:val="-8"/>
          <w:sz w:val="28"/>
        </w:rPr>
        <w:t xml:space="preserve"> </w:t>
      </w:r>
      <w:r>
        <w:rPr>
          <w:color w:val="2C2C2C"/>
          <w:sz w:val="28"/>
        </w:rPr>
        <w:t>dataset</w:t>
      </w:r>
      <w:r>
        <w:rPr>
          <w:color w:val="2C2C2C"/>
          <w:spacing w:val="-7"/>
          <w:sz w:val="28"/>
        </w:rPr>
        <w:t xml:space="preserve"> </w:t>
      </w:r>
      <w:r>
        <w:rPr>
          <w:color w:val="2C2C2C"/>
          <w:sz w:val="28"/>
        </w:rPr>
        <w:t>into</w:t>
      </w:r>
      <w:r>
        <w:rPr>
          <w:color w:val="2C2C2C"/>
          <w:spacing w:val="-7"/>
          <w:sz w:val="28"/>
        </w:rPr>
        <w:t xml:space="preserve"> </w:t>
      </w:r>
      <w:r>
        <w:rPr>
          <w:color w:val="2C2C2C"/>
          <w:sz w:val="28"/>
        </w:rPr>
        <w:t>training</w:t>
      </w:r>
      <w:r>
        <w:rPr>
          <w:color w:val="2C2C2C"/>
          <w:spacing w:val="-9"/>
          <w:sz w:val="28"/>
        </w:rPr>
        <w:t xml:space="preserve"> </w:t>
      </w:r>
      <w:r>
        <w:rPr>
          <w:color w:val="2C2C2C"/>
          <w:sz w:val="28"/>
        </w:rPr>
        <w:t>and</w:t>
      </w:r>
      <w:r>
        <w:rPr>
          <w:color w:val="2C2C2C"/>
          <w:spacing w:val="-6"/>
          <w:sz w:val="28"/>
        </w:rPr>
        <w:t xml:space="preserve"> </w:t>
      </w:r>
      <w:r>
        <w:rPr>
          <w:color w:val="2C2C2C"/>
          <w:sz w:val="28"/>
        </w:rPr>
        <w:t>test</w:t>
      </w:r>
      <w:r>
        <w:rPr>
          <w:color w:val="2C2C2C"/>
          <w:spacing w:val="-7"/>
          <w:sz w:val="28"/>
        </w:rPr>
        <w:t xml:space="preserve"> </w:t>
      </w:r>
      <w:r>
        <w:rPr>
          <w:color w:val="2C2C2C"/>
          <w:spacing w:val="-5"/>
          <w:sz w:val="28"/>
        </w:rPr>
        <w:t>set</w:t>
      </w:r>
    </w:p>
    <w:p w14:paraId="66AB6806">
      <w:pPr>
        <w:pStyle w:val="10"/>
        <w:numPr>
          <w:ilvl w:val="0"/>
          <w:numId w:val="11"/>
        </w:numPr>
        <w:tabs>
          <w:tab w:val="left" w:pos="839"/>
        </w:tabs>
        <w:spacing w:before="15" w:after="0" w:line="240" w:lineRule="auto"/>
        <w:ind w:left="839" w:right="0" w:hanging="362"/>
        <w:jc w:val="left"/>
        <w:rPr>
          <w:rFonts w:ascii="Symbol" w:hAnsi="Symbol"/>
          <w:color w:val="2C2C2C"/>
          <w:sz w:val="28"/>
        </w:rPr>
      </w:pPr>
      <w:r>
        <w:rPr>
          <w:color w:val="2C2C2C"/>
          <w:sz w:val="28"/>
        </w:rPr>
        <w:t>Feature</w:t>
      </w:r>
      <w:r>
        <w:rPr>
          <w:color w:val="2C2C2C"/>
          <w:spacing w:val="-7"/>
          <w:sz w:val="28"/>
        </w:rPr>
        <w:t xml:space="preserve"> </w:t>
      </w:r>
      <w:r>
        <w:rPr>
          <w:color w:val="2C2C2C"/>
          <w:spacing w:val="-2"/>
          <w:sz w:val="28"/>
        </w:rPr>
        <w:t>scaling</w:t>
      </w:r>
    </w:p>
    <w:p w14:paraId="7A56C3AC">
      <w:pPr>
        <w:spacing w:after="0" w:line="240" w:lineRule="auto"/>
        <w:jc w:val="left"/>
        <w:rPr>
          <w:rFonts w:ascii="Symbol" w:hAnsi="Symbol"/>
          <w:sz w:val="28"/>
        </w:rPr>
        <w:sectPr>
          <w:pgSz w:w="12240" w:h="15840"/>
          <w:pgMar w:top="126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4CA27450">
      <w:pPr>
        <w:pStyle w:val="5"/>
        <w:numPr>
          <w:ilvl w:val="1"/>
          <w:numId w:val="8"/>
        </w:numPr>
        <w:tabs>
          <w:tab w:val="left" w:pos="537"/>
        </w:tabs>
        <w:spacing w:before="77" w:after="0" w:line="240" w:lineRule="auto"/>
        <w:ind w:left="537" w:right="0" w:hanging="421"/>
        <w:jc w:val="left"/>
      </w:pPr>
      <w:r>
        <w:t>Methods</w:t>
      </w:r>
      <w:r>
        <w:rPr>
          <w:spacing w:val="-8"/>
        </w:rPr>
        <w:t xml:space="preserve"> </w:t>
      </w:r>
      <w:r>
        <w:t>and</w:t>
      </w:r>
      <w:r>
        <w:rPr>
          <w:spacing w:val="-11"/>
        </w:rPr>
        <w:t xml:space="preserve"> </w:t>
      </w:r>
      <w:r>
        <w:rPr>
          <w:spacing w:val="-2"/>
        </w:rPr>
        <w:t>Algorithm:</w:t>
      </w:r>
    </w:p>
    <w:p w14:paraId="59BD4D2C">
      <w:pPr>
        <w:pStyle w:val="8"/>
        <w:spacing w:before="317"/>
        <w:ind w:left="119" w:right="528"/>
        <w:jc w:val="both"/>
      </w:pPr>
      <w:r>
        <w:t>The k-nearest neighbors algorithm, also known as KNN or k-NN, is a non-parametric, supervised learning classifier, which uses proximity to make classifications or predictions about the grouping of an individual data point. While it can be used for</w:t>
      </w:r>
      <w:r>
        <w:rPr>
          <w:spacing w:val="40"/>
        </w:rPr>
        <w:t xml:space="preserve"> </w:t>
      </w:r>
      <w:r>
        <w:t>either regression or classification problems, it is typically used as a classification algorithm,</w:t>
      </w:r>
      <w:r>
        <w:rPr>
          <w:spacing w:val="-1"/>
        </w:rPr>
        <w:t xml:space="preserve"> </w:t>
      </w:r>
      <w:r>
        <w:t>working</w:t>
      </w:r>
      <w:r>
        <w:rPr>
          <w:spacing w:val="-1"/>
        </w:rPr>
        <w:t xml:space="preserve"> </w:t>
      </w:r>
      <w:r>
        <w:t>off</w:t>
      </w:r>
      <w:r>
        <w:rPr>
          <w:spacing w:val="-1"/>
        </w:rPr>
        <w:t xml:space="preserve"> </w:t>
      </w:r>
      <w:r>
        <w:t>the</w:t>
      </w:r>
      <w:r>
        <w:rPr>
          <w:spacing w:val="-2"/>
        </w:rPr>
        <w:t xml:space="preserve"> </w:t>
      </w:r>
      <w:r>
        <w:t>assumption</w:t>
      </w:r>
      <w:r>
        <w:rPr>
          <w:spacing w:val="-1"/>
        </w:rPr>
        <w:t xml:space="preserve"> </w:t>
      </w:r>
      <w:r>
        <w:t>that</w:t>
      </w:r>
      <w:r>
        <w:rPr>
          <w:spacing w:val="-3"/>
        </w:rPr>
        <w:t xml:space="preserve"> </w:t>
      </w:r>
      <w:r>
        <w:t>similar</w:t>
      </w:r>
      <w:r>
        <w:rPr>
          <w:spacing w:val="-3"/>
        </w:rPr>
        <w:t xml:space="preserve"> </w:t>
      </w:r>
      <w:r>
        <w:t>points</w:t>
      </w:r>
      <w:r>
        <w:rPr>
          <w:spacing w:val="-2"/>
        </w:rPr>
        <w:t xml:space="preserve"> </w:t>
      </w:r>
      <w:r>
        <w:t>can</w:t>
      </w:r>
      <w:r>
        <w:rPr>
          <w:spacing w:val="-1"/>
        </w:rPr>
        <w:t xml:space="preserve"> </w:t>
      </w:r>
      <w:r>
        <w:t>be</w:t>
      </w:r>
      <w:r>
        <w:rPr>
          <w:spacing w:val="-3"/>
        </w:rPr>
        <w:t xml:space="preserve"> </w:t>
      </w:r>
      <w:r>
        <w:t>found</w:t>
      </w:r>
      <w:r>
        <w:rPr>
          <w:spacing w:val="-1"/>
        </w:rPr>
        <w:t xml:space="preserve"> </w:t>
      </w:r>
      <w:r>
        <w:t>near</w:t>
      </w:r>
      <w:r>
        <w:rPr>
          <w:spacing w:val="-2"/>
        </w:rPr>
        <w:t xml:space="preserve"> </w:t>
      </w:r>
      <w:r>
        <w:t>one</w:t>
      </w:r>
      <w:r>
        <w:rPr>
          <w:spacing w:val="-1"/>
        </w:rPr>
        <w:t xml:space="preserve"> </w:t>
      </w:r>
      <w:r>
        <w:t xml:space="preserve">another. </w:t>
      </w:r>
      <w:r>
        <w:rPr>
          <w:color w:val="161616"/>
        </w:rPr>
        <w:t>The k value in the k-NN algorithm defines how many neighbors will be checked to determine the classification of a specific query point. For example, if k=1, the instance will be assigned to the same class as its single nearest neighbor. Defining k can be a balancing</w:t>
      </w:r>
      <w:r>
        <w:rPr>
          <w:color w:val="161616"/>
          <w:spacing w:val="-1"/>
        </w:rPr>
        <w:t xml:space="preserve"> </w:t>
      </w:r>
      <w:r>
        <w:rPr>
          <w:color w:val="161616"/>
        </w:rPr>
        <w:t>act</w:t>
      </w:r>
      <w:r>
        <w:rPr>
          <w:color w:val="161616"/>
          <w:spacing w:val="-1"/>
        </w:rPr>
        <w:t xml:space="preserve"> </w:t>
      </w:r>
      <w:r>
        <w:rPr>
          <w:color w:val="161616"/>
        </w:rPr>
        <w:t>as</w:t>
      </w:r>
      <w:r>
        <w:rPr>
          <w:color w:val="161616"/>
          <w:spacing w:val="-5"/>
        </w:rPr>
        <w:t xml:space="preserve"> </w:t>
      </w:r>
      <w:r>
        <w:rPr>
          <w:color w:val="161616"/>
        </w:rPr>
        <w:t>different</w:t>
      </w:r>
      <w:r>
        <w:rPr>
          <w:color w:val="161616"/>
          <w:spacing w:val="-1"/>
        </w:rPr>
        <w:t xml:space="preserve"> </w:t>
      </w:r>
      <w:r>
        <w:rPr>
          <w:color w:val="161616"/>
        </w:rPr>
        <w:t>values</w:t>
      </w:r>
      <w:r>
        <w:rPr>
          <w:color w:val="161616"/>
          <w:spacing w:val="-1"/>
        </w:rPr>
        <w:t xml:space="preserve"> </w:t>
      </w:r>
      <w:r>
        <w:rPr>
          <w:color w:val="161616"/>
        </w:rPr>
        <w:t>can</w:t>
      </w:r>
      <w:r>
        <w:rPr>
          <w:color w:val="161616"/>
          <w:spacing w:val="-1"/>
        </w:rPr>
        <w:t xml:space="preserve"> </w:t>
      </w:r>
      <w:r>
        <w:rPr>
          <w:color w:val="161616"/>
        </w:rPr>
        <w:t>lead</w:t>
      </w:r>
      <w:r>
        <w:rPr>
          <w:color w:val="161616"/>
          <w:spacing w:val="-1"/>
        </w:rPr>
        <w:t xml:space="preserve"> </w:t>
      </w:r>
      <w:r>
        <w:rPr>
          <w:color w:val="161616"/>
        </w:rPr>
        <w:t>to</w:t>
      </w:r>
      <w:r>
        <w:rPr>
          <w:color w:val="161616"/>
          <w:spacing w:val="-1"/>
        </w:rPr>
        <w:t xml:space="preserve"> </w:t>
      </w:r>
      <w:r>
        <w:rPr>
          <w:color w:val="161616"/>
        </w:rPr>
        <w:t>overfitting</w:t>
      </w:r>
      <w:r>
        <w:rPr>
          <w:color w:val="161616"/>
          <w:spacing w:val="-1"/>
        </w:rPr>
        <w:t xml:space="preserve"> </w:t>
      </w:r>
      <w:r>
        <w:rPr>
          <w:color w:val="161616"/>
        </w:rPr>
        <w:t>or</w:t>
      </w:r>
      <w:r>
        <w:rPr>
          <w:color w:val="161616"/>
          <w:spacing w:val="-2"/>
        </w:rPr>
        <w:t xml:space="preserve"> </w:t>
      </w:r>
      <w:r>
        <w:rPr>
          <w:color w:val="161616"/>
        </w:rPr>
        <w:t>under</w:t>
      </w:r>
      <w:r>
        <w:rPr>
          <w:color w:val="161616"/>
          <w:spacing w:val="-5"/>
        </w:rPr>
        <w:t xml:space="preserve"> </w:t>
      </w:r>
      <w:r>
        <w:rPr>
          <w:color w:val="161616"/>
        </w:rPr>
        <w:t>fitting</w:t>
      </w:r>
      <w:r>
        <w:rPr>
          <w:color w:val="161616"/>
          <w:spacing w:val="-1"/>
        </w:rPr>
        <w:t xml:space="preserve"> </w:t>
      </w:r>
      <w:r>
        <w:rPr>
          <w:color w:val="161616"/>
        </w:rPr>
        <w:t>.</w:t>
      </w:r>
      <w:r>
        <w:rPr>
          <w:color w:val="161616"/>
          <w:spacing w:val="-3"/>
        </w:rPr>
        <w:t xml:space="preserve"> </w:t>
      </w:r>
      <w:r>
        <w:rPr>
          <w:color w:val="161616"/>
        </w:rPr>
        <w:t>Lower</w:t>
      </w:r>
      <w:r>
        <w:rPr>
          <w:color w:val="161616"/>
          <w:spacing w:val="-2"/>
        </w:rPr>
        <w:t xml:space="preserve"> </w:t>
      </w:r>
      <w:r>
        <w:rPr>
          <w:color w:val="161616"/>
        </w:rPr>
        <w:t>values</w:t>
      </w:r>
      <w:r>
        <w:rPr>
          <w:color w:val="161616"/>
          <w:spacing w:val="-1"/>
        </w:rPr>
        <w:t xml:space="preserve"> </w:t>
      </w:r>
      <w:r>
        <w:rPr>
          <w:color w:val="161616"/>
        </w:rPr>
        <w:t>of k can have high variance, but low bias, and larger values of k may lead to high bias and lower variance. The choice of k will largely depend on the input data as data with more outliers or noise will likely perform better with higher values of k. Overall, it is recommended to have an odd number for k to avoid ties in classification, and cross- validation tactics can help you choose the optimal k for your dataset.</w:t>
      </w:r>
    </w:p>
    <w:p w14:paraId="040D090E">
      <w:pPr>
        <w:pStyle w:val="8"/>
        <w:spacing w:before="6"/>
      </w:pPr>
    </w:p>
    <w:p w14:paraId="579615C2">
      <w:pPr>
        <w:pStyle w:val="5"/>
        <w:numPr>
          <w:ilvl w:val="1"/>
          <w:numId w:val="8"/>
        </w:numPr>
        <w:tabs>
          <w:tab w:val="left" w:pos="537"/>
        </w:tabs>
        <w:spacing w:before="1" w:after="0" w:line="240" w:lineRule="auto"/>
        <w:ind w:left="537" w:right="0" w:hanging="421"/>
        <w:jc w:val="left"/>
        <w:rPr>
          <w:color w:val="2C2C2C"/>
        </w:rPr>
      </w:pPr>
      <w:bookmarkStart w:id="11" w:name="_bookmark11"/>
      <w:bookmarkEnd w:id="11"/>
      <w:r>
        <w:rPr>
          <w:color w:val="2C2C2C"/>
        </w:rPr>
        <w:t>Building</w:t>
      </w:r>
      <w:r>
        <w:rPr>
          <w:color w:val="2C2C2C"/>
          <w:spacing w:val="-7"/>
        </w:rPr>
        <w:t xml:space="preserve"> </w:t>
      </w:r>
      <w:r>
        <w:rPr>
          <w:color w:val="2C2C2C"/>
        </w:rPr>
        <w:t>a</w:t>
      </w:r>
      <w:r>
        <w:rPr>
          <w:color w:val="2C2C2C"/>
          <w:spacing w:val="-6"/>
        </w:rPr>
        <w:t xml:space="preserve"> </w:t>
      </w:r>
      <w:r>
        <w:rPr>
          <w:color w:val="2C2C2C"/>
          <w:spacing w:val="-2"/>
        </w:rPr>
        <w:t>model:</w:t>
      </w:r>
    </w:p>
    <w:p w14:paraId="5DA6B577">
      <w:pPr>
        <w:pStyle w:val="8"/>
        <w:rPr>
          <w:b/>
          <w:sz w:val="20"/>
        </w:rPr>
      </w:pPr>
    </w:p>
    <w:p w14:paraId="06E29554">
      <w:pPr>
        <w:pStyle w:val="8"/>
        <w:spacing w:before="161"/>
        <w:rPr>
          <w:b/>
          <w:sz w:val="20"/>
        </w:rPr>
      </w:pPr>
      <w:r>
        <w:drawing>
          <wp:anchor distT="0" distB="0" distL="0" distR="0" simplePos="0" relativeHeight="251664384" behindDoc="1" locked="0" layoutInCell="1" allowOverlap="1">
            <wp:simplePos x="0" y="0"/>
            <wp:positionH relativeFrom="page">
              <wp:posOffset>698500</wp:posOffset>
            </wp:positionH>
            <wp:positionV relativeFrom="paragraph">
              <wp:posOffset>263525</wp:posOffset>
            </wp:positionV>
            <wp:extent cx="6393815" cy="33718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6394055" cy="3371850"/>
                    </a:xfrm>
                    <a:prstGeom prst="rect">
                      <a:avLst/>
                    </a:prstGeom>
                  </pic:spPr>
                </pic:pic>
              </a:graphicData>
            </a:graphic>
          </wp:anchor>
        </w:drawing>
      </w:r>
    </w:p>
    <w:p w14:paraId="7465B68D">
      <w:pPr>
        <w:spacing w:before="288"/>
        <w:ind w:left="926" w:right="1220" w:firstLine="0"/>
        <w:jc w:val="center"/>
        <w:rPr>
          <w:sz w:val="24"/>
        </w:rPr>
      </w:pPr>
      <w:r>
        <w:rPr>
          <w:sz w:val="24"/>
        </w:rPr>
        <w:t>Figure</w:t>
      </w:r>
      <w:r>
        <w:rPr>
          <w:spacing w:val="-8"/>
          <w:sz w:val="24"/>
        </w:rPr>
        <w:t xml:space="preserve"> </w:t>
      </w:r>
      <w:r>
        <w:rPr>
          <w:spacing w:val="-5"/>
          <w:sz w:val="24"/>
        </w:rPr>
        <w:t>3.6</w:t>
      </w:r>
    </w:p>
    <w:p w14:paraId="0F7778E5">
      <w:pPr>
        <w:spacing w:after="0"/>
        <w:jc w:val="center"/>
        <w:rPr>
          <w:sz w:val="24"/>
        </w:rPr>
        <w:sectPr>
          <w:pgSz w:w="12240" w:h="15840"/>
          <w:pgMar w:top="126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541F937B">
      <w:pPr>
        <w:pStyle w:val="8"/>
        <w:spacing w:before="160"/>
      </w:pPr>
    </w:p>
    <w:p w14:paraId="61053D82">
      <w:pPr>
        <w:pStyle w:val="5"/>
        <w:numPr>
          <w:ilvl w:val="1"/>
          <w:numId w:val="8"/>
        </w:numPr>
        <w:tabs>
          <w:tab w:val="left" w:pos="540"/>
        </w:tabs>
        <w:spacing w:before="0" w:after="0" w:line="240" w:lineRule="auto"/>
        <w:ind w:left="540" w:right="0" w:hanging="424"/>
        <w:jc w:val="left"/>
        <w:rPr>
          <w:color w:val="2C2C2C"/>
        </w:rPr>
      </w:pPr>
      <w:r>
        <w:rPr>
          <w:color w:val="2C2C2C"/>
          <w:spacing w:val="-2"/>
        </w:rPr>
        <w:t>Evalution</w:t>
      </w:r>
    </w:p>
    <w:p w14:paraId="3D02B818">
      <w:pPr>
        <w:pStyle w:val="8"/>
        <w:rPr>
          <w:b/>
          <w:sz w:val="20"/>
        </w:rPr>
      </w:pPr>
    </w:p>
    <w:p w14:paraId="5DD8FDB5">
      <w:pPr>
        <w:pStyle w:val="8"/>
        <w:spacing w:before="165"/>
        <w:rPr>
          <w:b/>
          <w:sz w:val="20"/>
        </w:rPr>
      </w:pPr>
      <w:r>
        <w:drawing>
          <wp:anchor distT="0" distB="0" distL="0" distR="0" simplePos="0" relativeHeight="251664384" behindDoc="1" locked="0" layoutInCell="1" allowOverlap="1">
            <wp:simplePos x="0" y="0"/>
            <wp:positionH relativeFrom="page">
              <wp:posOffset>698500</wp:posOffset>
            </wp:positionH>
            <wp:positionV relativeFrom="paragraph">
              <wp:posOffset>266065</wp:posOffset>
            </wp:positionV>
            <wp:extent cx="6423025" cy="312420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422912" cy="3124200"/>
                    </a:xfrm>
                    <a:prstGeom prst="rect">
                      <a:avLst/>
                    </a:prstGeom>
                  </pic:spPr>
                </pic:pic>
              </a:graphicData>
            </a:graphic>
          </wp:anchor>
        </w:drawing>
      </w:r>
    </w:p>
    <w:p w14:paraId="6676F196">
      <w:pPr>
        <w:spacing w:before="142"/>
        <w:ind w:left="0" w:right="1220" w:firstLine="0"/>
        <w:jc w:val="center"/>
        <w:rPr>
          <w:sz w:val="24"/>
        </w:rPr>
      </w:pPr>
      <w:r>
        <w:rPr>
          <w:sz w:val="24"/>
        </w:rPr>
        <w:t>Figure</w:t>
      </w:r>
      <w:r>
        <w:rPr>
          <w:spacing w:val="-8"/>
          <w:sz w:val="24"/>
        </w:rPr>
        <w:t xml:space="preserve"> </w:t>
      </w:r>
      <w:r>
        <w:rPr>
          <w:spacing w:val="-5"/>
          <w:sz w:val="24"/>
        </w:rPr>
        <w:t>3.7</w:t>
      </w:r>
    </w:p>
    <w:p w14:paraId="064AFAD2">
      <w:pPr>
        <w:pStyle w:val="8"/>
        <w:spacing w:before="234"/>
        <w:rPr>
          <w:sz w:val="24"/>
        </w:rPr>
      </w:pPr>
    </w:p>
    <w:p w14:paraId="6FD548AD">
      <w:pPr>
        <w:pStyle w:val="8"/>
        <w:ind w:left="119" w:right="583"/>
        <w:jc w:val="both"/>
      </w:pPr>
      <w:r>
        <w:t>It's important to use new data when evaluating our model to prevent the likelihood of overfitting to the training set. However, sometimes it's useful to evaluate our model as we're</w:t>
      </w:r>
      <w:r>
        <w:rPr>
          <w:spacing w:val="-2"/>
        </w:rPr>
        <w:t xml:space="preserve"> </w:t>
      </w:r>
      <w:r>
        <w:t>building</w:t>
      </w:r>
      <w:r>
        <w:rPr>
          <w:spacing w:val="-1"/>
        </w:rPr>
        <w:t xml:space="preserve"> </w:t>
      </w:r>
      <w:r>
        <w:t>it</w:t>
      </w:r>
      <w:r>
        <w:rPr>
          <w:spacing w:val="-1"/>
        </w:rPr>
        <w:t xml:space="preserve"> </w:t>
      </w:r>
      <w:r>
        <w:t>to</w:t>
      </w:r>
      <w:r>
        <w:rPr>
          <w:spacing w:val="-1"/>
        </w:rPr>
        <w:t xml:space="preserve"> </w:t>
      </w:r>
      <w:r>
        <w:t>find</w:t>
      </w:r>
      <w:r>
        <w:rPr>
          <w:spacing w:val="-1"/>
        </w:rPr>
        <w:t xml:space="preserve"> </w:t>
      </w:r>
      <w:r>
        <w:t>that</w:t>
      </w:r>
      <w:r>
        <w:rPr>
          <w:spacing w:val="-1"/>
        </w:rPr>
        <w:t xml:space="preserve"> </w:t>
      </w:r>
      <w:r>
        <w:t>best</w:t>
      </w:r>
      <w:r>
        <w:rPr>
          <w:spacing w:val="-1"/>
        </w:rPr>
        <w:t xml:space="preserve"> </w:t>
      </w:r>
      <w:r>
        <w:t>parameters</w:t>
      </w:r>
      <w:r>
        <w:rPr>
          <w:spacing w:val="-1"/>
        </w:rPr>
        <w:t xml:space="preserve"> </w:t>
      </w:r>
      <w:r>
        <w:t>of</w:t>
      </w:r>
      <w:r>
        <w:rPr>
          <w:spacing w:val="-2"/>
        </w:rPr>
        <w:t xml:space="preserve"> </w:t>
      </w:r>
      <w:r>
        <w:t>a</w:t>
      </w:r>
      <w:r>
        <w:rPr>
          <w:spacing w:val="-1"/>
        </w:rPr>
        <w:t xml:space="preserve"> </w:t>
      </w:r>
      <w:r>
        <w:t>model -</w:t>
      </w:r>
      <w:r>
        <w:rPr>
          <w:spacing w:val="-3"/>
        </w:rPr>
        <w:t xml:space="preserve"> </w:t>
      </w:r>
      <w:r>
        <w:t>but</w:t>
      </w:r>
      <w:r>
        <w:rPr>
          <w:spacing w:val="-1"/>
        </w:rPr>
        <w:t xml:space="preserve"> </w:t>
      </w:r>
      <w:r>
        <w:t>we</w:t>
      </w:r>
      <w:r>
        <w:rPr>
          <w:spacing w:val="-2"/>
        </w:rPr>
        <w:t xml:space="preserve"> </w:t>
      </w:r>
      <w:r>
        <w:t>can't</w:t>
      </w:r>
      <w:r>
        <w:rPr>
          <w:spacing w:val="-1"/>
        </w:rPr>
        <w:t xml:space="preserve"> </w:t>
      </w:r>
      <w:r>
        <w:t>use</w:t>
      </w:r>
      <w:r>
        <w:rPr>
          <w:spacing w:val="-2"/>
        </w:rPr>
        <w:t xml:space="preserve"> </w:t>
      </w:r>
      <w:r>
        <w:t>the</w:t>
      </w:r>
      <w:r>
        <w:rPr>
          <w:spacing w:val="-2"/>
        </w:rPr>
        <w:t xml:space="preserve"> </w:t>
      </w:r>
      <w:r>
        <w:t>test</w:t>
      </w:r>
      <w:r>
        <w:rPr>
          <w:spacing w:val="-1"/>
        </w:rPr>
        <w:t xml:space="preserve"> </w:t>
      </w:r>
      <w:r>
        <w:t>set</w:t>
      </w:r>
      <w:r>
        <w:rPr>
          <w:spacing w:val="-3"/>
        </w:rPr>
        <w:t xml:space="preserve"> </w:t>
      </w:r>
      <w:r>
        <w:t>for this evaluation or else we'll end up selecting the parameters that perform</w:t>
      </w:r>
      <w:r>
        <w:rPr>
          <w:spacing w:val="-5"/>
        </w:rPr>
        <w:t xml:space="preserve"> </w:t>
      </w:r>
      <w:r>
        <w:t>best on the test data</w:t>
      </w:r>
      <w:r>
        <w:rPr>
          <w:spacing w:val="-4"/>
        </w:rPr>
        <w:t xml:space="preserve"> </w:t>
      </w:r>
      <w:r>
        <w:t>but</w:t>
      </w:r>
      <w:r>
        <w:rPr>
          <w:spacing w:val="-1"/>
        </w:rPr>
        <w:t xml:space="preserve"> </w:t>
      </w:r>
      <w:r>
        <w:t>maybe</w:t>
      </w:r>
      <w:r>
        <w:rPr>
          <w:spacing w:val="-2"/>
        </w:rPr>
        <w:t xml:space="preserve"> </w:t>
      </w:r>
      <w:r>
        <w:t>not</w:t>
      </w:r>
      <w:r>
        <w:rPr>
          <w:spacing w:val="-4"/>
        </w:rPr>
        <w:t xml:space="preserve"> </w:t>
      </w:r>
      <w:r>
        <w:t>the</w:t>
      </w:r>
      <w:r>
        <w:rPr>
          <w:spacing w:val="-5"/>
        </w:rPr>
        <w:t xml:space="preserve"> </w:t>
      </w:r>
      <w:r>
        <w:t>parameters</w:t>
      </w:r>
      <w:r>
        <w:rPr>
          <w:spacing w:val="-1"/>
        </w:rPr>
        <w:t xml:space="preserve"> </w:t>
      </w:r>
      <w:r>
        <w:t>that</w:t>
      </w:r>
      <w:r>
        <w:rPr>
          <w:spacing w:val="-4"/>
        </w:rPr>
        <w:t xml:space="preserve"> </w:t>
      </w:r>
      <w:r>
        <w:t>generalize</w:t>
      </w:r>
      <w:r>
        <w:rPr>
          <w:spacing w:val="-4"/>
        </w:rPr>
        <w:t xml:space="preserve"> </w:t>
      </w:r>
      <w:r>
        <w:t>best.</w:t>
      </w:r>
      <w:r>
        <w:rPr>
          <w:spacing w:val="-2"/>
        </w:rPr>
        <w:t xml:space="preserve"> </w:t>
      </w:r>
      <w:r>
        <w:t>To</w:t>
      </w:r>
      <w:r>
        <w:rPr>
          <w:spacing w:val="-4"/>
        </w:rPr>
        <w:t xml:space="preserve"> </w:t>
      </w:r>
      <w:r>
        <w:t>evaluate</w:t>
      </w:r>
      <w:r>
        <w:rPr>
          <w:spacing w:val="-2"/>
        </w:rPr>
        <w:t xml:space="preserve"> </w:t>
      </w:r>
      <w:r>
        <w:t>the</w:t>
      </w:r>
      <w:r>
        <w:rPr>
          <w:spacing w:val="-3"/>
        </w:rPr>
        <w:t xml:space="preserve"> </w:t>
      </w:r>
      <w:r>
        <w:t>model</w:t>
      </w:r>
      <w:r>
        <w:rPr>
          <w:spacing w:val="-2"/>
        </w:rPr>
        <w:t xml:space="preserve"> </w:t>
      </w:r>
      <w:r>
        <w:t>while</w:t>
      </w:r>
      <w:r>
        <w:rPr>
          <w:spacing w:val="-5"/>
        </w:rPr>
        <w:t xml:space="preserve"> </w:t>
      </w:r>
      <w:r>
        <w:t>still building and tuning the model, we create a third subset of the data known as the validation set. A typical train/test/validation split would be to use 60% of the data for training, 20% of the data for validation, and 20% of the data for testing</w:t>
      </w:r>
    </w:p>
    <w:p w14:paraId="3F012AC2">
      <w:pPr>
        <w:pStyle w:val="8"/>
        <w:spacing w:before="2"/>
      </w:pPr>
    </w:p>
    <w:p w14:paraId="640B8258">
      <w:pPr>
        <w:pStyle w:val="8"/>
        <w:ind w:left="119" w:right="676"/>
        <w:jc w:val="both"/>
      </w:pPr>
      <w:r>
        <w:t>The Holdout method is used to evaluate the model performance and uses two types of data for testing and training. The test data is used to calculate the performance of the model whereas it is trained using the training data set. This method is used to check how well the machine learning model developed using different algorithm techniques performs on unseen samples of data. This approach is simple, flexible and fast.</w:t>
      </w:r>
    </w:p>
    <w:p w14:paraId="4815873E">
      <w:pPr>
        <w:pStyle w:val="8"/>
      </w:pPr>
    </w:p>
    <w:p w14:paraId="15EC75D2">
      <w:pPr>
        <w:pStyle w:val="8"/>
        <w:ind w:left="119" w:right="599"/>
        <w:jc w:val="both"/>
      </w:pPr>
      <w:r>
        <w:t>Cross-validation</w:t>
      </w:r>
      <w:r>
        <w:rPr>
          <w:spacing w:val="-6"/>
        </w:rPr>
        <w:t xml:space="preserve"> </w:t>
      </w:r>
      <w:r>
        <w:t>is</w:t>
      </w:r>
      <w:r>
        <w:rPr>
          <w:spacing w:val="-5"/>
        </w:rPr>
        <w:t xml:space="preserve"> </w:t>
      </w:r>
      <w:r>
        <w:t>a</w:t>
      </w:r>
      <w:r>
        <w:rPr>
          <w:spacing w:val="-8"/>
        </w:rPr>
        <w:t xml:space="preserve"> </w:t>
      </w:r>
      <w:r>
        <w:t>procedure</w:t>
      </w:r>
      <w:r>
        <w:rPr>
          <w:spacing w:val="-4"/>
        </w:rPr>
        <w:t xml:space="preserve"> </w:t>
      </w:r>
      <w:r>
        <w:t>of</w:t>
      </w:r>
      <w:r>
        <w:rPr>
          <w:spacing w:val="-15"/>
        </w:rPr>
        <w:t xml:space="preserve"> </w:t>
      </w:r>
      <w:r>
        <w:t>dividing</w:t>
      </w:r>
      <w:r>
        <w:rPr>
          <w:spacing w:val="-9"/>
        </w:rPr>
        <w:t xml:space="preserve"> </w:t>
      </w:r>
      <w:r>
        <w:t>the</w:t>
      </w:r>
      <w:r>
        <w:rPr>
          <w:spacing w:val="-6"/>
        </w:rPr>
        <w:t xml:space="preserve"> </w:t>
      </w:r>
      <w:r>
        <w:t>whole</w:t>
      </w:r>
      <w:r>
        <w:rPr>
          <w:spacing w:val="-7"/>
        </w:rPr>
        <w:t xml:space="preserve"> </w:t>
      </w:r>
      <w:r>
        <w:t>dataset</w:t>
      </w:r>
      <w:r>
        <w:rPr>
          <w:spacing w:val="-2"/>
        </w:rPr>
        <w:t xml:space="preserve"> </w:t>
      </w:r>
      <w:r>
        <w:t>into</w:t>
      </w:r>
      <w:r>
        <w:rPr>
          <w:spacing w:val="-7"/>
        </w:rPr>
        <w:t xml:space="preserve"> </w:t>
      </w:r>
      <w:r>
        <w:t>data</w:t>
      </w:r>
      <w:r>
        <w:rPr>
          <w:spacing w:val="-7"/>
        </w:rPr>
        <w:t xml:space="preserve"> </w:t>
      </w:r>
      <w:r>
        <w:t>samples,</w:t>
      </w:r>
      <w:r>
        <w:rPr>
          <w:spacing w:val="-6"/>
        </w:rPr>
        <w:t xml:space="preserve"> </w:t>
      </w:r>
      <w:r>
        <w:t>and</w:t>
      </w:r>
      <w:r>
        <w:rPr>
          <w:spacing w:val="-7"/>
        </w:rPr>
        <w:t xml:space="preserve"> </w:t>
      </w:r>
      <w:r>
        <w:t>then evaluating the machine learning model using the other samples of data to known</w:t>
      </w:r>
    </w:p>
    <w:p w14:paraId="5223B40F">
      <w:pPr>
        <w:spacing w:after="0"/>
        <w:jc w:val="both"/>
        <w:sectPr>
          <w:pgSz w:w="12240" w:h="15840"/>
          <w:pgMar w:top="182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3E8EE4D6">
      <w:pPr>
        <w:pStyle w:val="2"/>
      </w:pPr>
      <w:r>
        <w:t>Chapter</w:t>
      </w:r>
      <w:r>
        <w:rPr>
          <w:spacing w:val="-16"/>
        </w:rPr>
        <w:t xml:space="preserve"> </w:t>
      </w:r>
      <w:r>
        <w:rPr>
          <w:spacing w:val="-10"/>
        </w:rPr>
        <w:t>4</w:t>
      </w:r>
    </w:p>
    <w:p w14:paraId="2F257337">
      <w:pPr>
        <w:pStyle w:val="4"/>
        <w:spacing w:before="368"/>
        <w:ind w:left="2745"/>
      </w:pPr>
      <w:r>
        <w:t>DEPLOYMENT</w:t>
      </w:r>
      <w:r>
        <w:rPr>
          <w:spacing w:val="-17"/>
        </w:rPr>
        <w:t xml:space="preserve"> </w:t>
      </w:r>
      <w:r>
        <w:t>AND</w:t>
      </w:r>
      <w:r>
        <w:rPr>
          <w:spacing w:val="-14"/>
        </w:rPr>
        <w:t xml:space="preserve"> </w:t>
      </w:r>
      <w:r>
        <w:rPr>
          <w:spacing w:val="-2"/>
        </w:rPr>
        <w:t>RESULTS</w:t>
      </w:r>
    </w:p>
    <w:p w14:paraId="7259165B">
      <w:pPr>
        <w:pStyle w:val="8"/>
        <w:spacing w:before="3"/>
        <w:rPr>
          <w:b/>
        </w:rPr>
      </w:pPr>
    </w:p>
    <w:p w14:paraId="492BF78F">
      <w:pPr>
        <w:pStyle w:val="5"/>
        <w:numPr>
          <w:ilvl w:val="1"/>
          <w:numId w:val="12"/>
        </w:numPr>
        <w:tabs>
          <w:tab w:val="left" w:pos="537"/>
        </w:tabs>
        <w:spacing w:before="1" w:after="0" w:line="240" w:lineRule="auto"/>
        <w:ind w:left="537" w:right="0" w:hanging="421"/>
        <w:jc w:val="left"/>
      </w:pPr>
      <w:r>
        <w:rPr>
          <w:spacing w:val="-2"/>
        </w:rPr>
        <w:t>Introduction</w:t>
      </w:r>
    </w:p>
    <w:p w14:paraId="74B2B312">
      <w:pPr>
        <w:pStyle w:val="8"/>
        <w:spacing w:before="8"/>
        <w:rPr>
          <w:b/>
        </w:rPr>
      </w:pPr>
    </w:p>
    <w:p w14:paraId="06EC8A9F">
      <w:pPr>
        <w:pStyle w:val="8"/>
        <w:spacing w:line="268" w:lineRule="auto"/>
        <w:ind w:left="119" w:right="693"/>
      </w:pPr>
      <w:r>
        <w:t>Cancer</w:t>
      </w:r>
      <w:r>
        <w:rPr>
          <w:spacing w:val="-2"/>
        </w:rPr>
        <w:t xml:space="preserve"> </w:t>
      </w:r>
      <w:r>
        <w:t>is</w:t>
      </w:r>
      <w:r>
        <w:rPr>
          <w:spacing w:val="-4"/>
        </w:rPr>
        <w:t xml:space="preserve"> </w:t>
      </w:r>
      <w:r>
        <w:t>a</w:t>
      </w:r>
      <w:r>
        <w:rPr>
          <w:spacing w:val="-8"/>
        </w:rPr>
        <w:t xml:space="preserve"> </w:t>
      </w:r>
      <w:r>
        <w:t>genetic</w:t>
      </w:r>
      <w:r>
        <w:rPr>
          <w:spacing w:val="-7"/>
        </w:rPr>
        <w:t xml:space="preserve"> </w:t>
      </w:r>
      <w:r>
        <w:t>disease—that</w:t>
      </w:r>
      <w:r>
        <w:rPr>
          <w:spacing w:val="-1"/>
        </w:rPr>
        <w:t xml:space="preserve"> </w:t>
      </w:r>
      <w:r>
        <w:t>is,</w:t>
      </w:r>
      <w:r>
        <w:rPr>
          <w:spacing w:val="-6"/>
        </w:rPr>
        <w:t xml:space="preserve"> </w:t>
      </w:r>
      <w:r>
        <w:t>it</w:t>
      </w:r>
      <w:r>
        <w:rPr>
          <w:spacing w:val="-5"/>
        </w:rPr>
        <w:t xml:space="preserve"> </w:t>
      </w:r>
      <w:r>
        <w:t>is</w:t>
      </w:r>
      <w:r>
        <w:rPr>
          <w:spacing w:val="-3"/>
        </w:rPr>
        <w:t xml:space="preserve"> </w:t>
      </w:r>
      <w:r>
        <w:t>caused</w:t>
      </w:r>
      <w:r>
        <w:rPr>
          <w:spacing w:val="-8"/>
        </w:rPr>
        <w:t xml:space="preserve"> </w:t>
      </w:r>
      <w:r>
        <w:t>by</w:t>
      </w:r>
      <w:r>
        <w:rPr>
          <w:spacing w:val="-14"/>
        </w:rPr>
        <w:t xml:space="preserve"> </w:t>
      </w:r>
      <w:r>
        <w:t>changes</w:t>
      </w:r>
      <w:r>
        <w:rPr>
          <w:spacing w:val="-3"/>
        </w:rPr>
        <w:t xml:space="preserve"> </w:t>
      </w:r>
      <w:r>
        <w:t>to</w:t>
      </w:r>
      <w:r>
        <w:rPr>
          <w:spacing w:val="-2"/>
        </w:rPr>
        <w:t xml:space="preserve"> </w:t>
      </w:r>
      <w:r>
        <w:fldChar w:fldCharType="begin"/>
      </w:r>
      <w:r>
        <w:instrText xml:space="preserve"> HYPERLINK "https://www.cancer.gov/Common/PopUps/popDefinition.aspx?id=CDR0000045693&amp;version=Patient&amp;language=en" \h </w:instrText>
      </w:r>
      <w:r>
        <w:fldChar w:fldCharType="separate"/>
      </w:r>
      <w:r>
        <w:rPr>
          <w:color w:val="1B1B1B"/>
          <w:u w:val="single" w:color="1B1B1B"/>
        </w:rPr>
        <w:t>genes</w:t>
      </w:r>
      <w:r>
        <w:rPr>
          <w:color w:val="1B1B1B"/>
          <w:u w:val="single" w:color="1B1B1B"/>
        </w:rPr>
        <w:fldChar w:fldCharType="end"/>
      </w:r>
      <w:r>
        <w:rPr>
          <w:color w:val="1B1B1B"/>
          <w:spacing w:val="-3"/>
        </w:rPr>
        <w:t xml:space="preserve"> </w:t>
      </w:r>
      <w:r>
        <w:t>that</w:t>
      </w:r>
      <w:r>
        <w:rPr>
          <w:spacing w:val="-6"/>
        </w:rPr>
        <w:t xml:space="preserve"> </w:t>
      </w:r>
      <w:r>
        <w:t>control</w:t>
      </w:r>
      <w:r>
        <w:rPr>
          <w:spacing w:val="-11"/>
        </w:rPr>
        <w:t xml:space="preserve"> </w:t>
      </w:r>
      <w:r>
        <w:t>the way our cells function, especially how they grow and divide.</w:t>
      </w:r>
    </w:p>
    <w:p w14:paraId="09FA4D3F">
      <w:pPr>
        <w:pStyle w:val="8"/>
        <w:spacing w:before="302"/>
        <w:ind w:left="119"/>
      </w:pPr>
      <w:r>
        <w:t>Genetic</w:t>
      </w:r>
      <w:r>
        <w:rPr>
          <w:spacing w:val="-11"/>
        </w:rPr>
        <w:t xml:space="preserve"> </w:t>
      </w:r>
      <w:r>
        <w:t>changes</w:t>
      </w:r>
      <w:r>
        <w:rPr>
          <w:spacing w:val="-8"/>
        </w:rPr>
        <w:t xml:space="preserve"> </w:t>
      </w:r>
      <w:r>
        <w:t>that</w:t>
      </w:r>
      <w:r>
        <w:rPr>
          <w:spacing w:val="-10"/>
        </w:rPr>
        <w:t xml:space="preserve"> </w:t>
      </w:r>
      <w:r>
        <w:t>cause</w:t>
      </w:r>
      <w:r>
        <w:rPr>
          <w:spacing w:val="-9"/>
        </w:rPr>
        <w:t xml:space="preserve"> </w:t>
      </w:r>
      <w:r>
        <w:t>cancer</w:t>
      </w:r>
      <w:r>
        <w:rPr>
          <w:spacing w:val="-9"/>
        </w:rPr>
        <w:t xml:space="preserve"> </w:t>
      </w:r>
      <w:r>
        <w:t>can</w:t>
      </w:r>
      <w:r>
        <w:rPr>
          <w:spacing w:val="-11"/>
        </w:rPr>
        <w:t xml:space="preserve"> </w:t>
      </w:r>
      <w:r>
        <w:t>happen</w:t>
      </w:r>
      <w:r>
        <w:rPr>
          <w:spacing w:val="-9"/>
        </w:rPr>
        <w:t xml:space="preserve"> </w:t>
      </w:r>
      <w:r>
        <w:rPr>
          <w:spacing w:val="-2"/>
        </w:rPr>
        <w:t>because:</w:t>
      </w:r>
    </w:p>
    <w:p w14:paraId="282379A8">
      <w:pPr>
        <w:pStyle w:val="10"/>
        <w:numPr>
          <w:ilvl w:val="2"/>
          <w:numId w:val="12"/>
        </w:numPr>
        <w:tabs>
          <w:tab w:val="left" w:pos="611"/>
        </w:tabs>
        <w:spacing w:before="297" w:after="0" w:line="240" w:lineRule="auto"/>
        <w:ind w:left="611" w:right="0" w:hanging="432"/>
        <w:jc w:val="left"/>
        <w:rPr>
          <w:sz w:val="28"/>
        </w:rPr>
      </w:pPr>
      <w:r>
        <w:rPr>
          <w:sz w:val="28"/>
        </w:rPr>
        <w:t>Errors</w:t>
      </w:r>
      <w:r>
        <w:rPr>
          <w:spacing w:val="-8"/>
          <w:sz w:val="28"/>
        </w:rPr>
        <w:t xml:space="preserve"> </w:t>
      </w:r>
      <w:r>
        <w:rPr>
          <w:sz w:val="28"/>
        </w:rPr>
        <w:t>that</w:t>
      </w:r>
      <w:r>
        <w:rPr>
          <w:spacing w:val="-7"/>
          <w:sz w:val="28"/>
        </w:rPr>
        <w:t xml:space="preserve"> </w:t>
      </w:r>
      <w:r>
        <w:rPr>
          <w:sz w:val="28"/>
        </w:rPr>
        <w:t>occur</w:t>
      </w:r>
      <w:r>
        <w:rPr>
          <w:spacing w:val="-8"/>
          <w:sz w:val="28"/>
        </w:rPr>
        <w:t xml:space="preserve"> </w:t>
      </w:r>
      <w:r>
        <w:rPr>
          <w:sz w:val="28"/>
        </w:rPr>
        <w:t>as</w:t>
      </w:r>
      <w:r>
        <w:rPr>
          <w:spacing w:val="-5"/>
          <w:sz w:val="28"/>
        </w:rPr>
        <w:t xml:space="preserve"> </w:t>
      </w:r>
      <w:r>
        <w:rPr>
          <w:sz w:val="28"/>
        </w:rPr>
        <w:t>cells</w:t>
      </w:r>
      <w:r>
        <w:rPr>
          <w:spacing w:val="-7"/>
          <w:sz w:val="28"/>
        </w:rPr>
        <w:t xml:space="preserve"> </w:t>
      </w:r>
      <w:r>
        <w:rPr>
          <w:spacing w:val="-2"/>
          <w:sz w:val="28"/>
        </w:rPr>
        <w:t>divide.</w:t>
      </w:r>
    </w:p>
    <w:p w14:paraId="2CDA3F17">
      <w:pPr>
        <w:pStyle w:val="10"/>
        <w:numPr>
          <w:ilvl w:val="2"/>
          <w:numId w:val="12"/>
        </w:numPr>
        <w:tabs>
          <w:tab w:val="left" w:pos="542"/>
          <w:tab w:val="left" w:pos="611"/>
        </w:tabs>
        <w:spacing w:before="120" w:after="0" w:line="240" w:lineRule="auto"/>
        <w:ind w:left="542" w:right="789" w:hanging="361"/>
        <w:jc w:val="left"/>
        <w:rPr>
          <w:sz w:val="28"/>
        </w:rPr>
      </w:pPr>
      <w:r>
        <w:rPr>
          <w:sz w:val="20"/>
        </w:rPr>
        <w:tab/>
      </w:r>
      <w:r>
        <w:rPr>
          <w:sz w:val="28"/>
        </w:rPr>
        <w:t xml:space="preserve">Damage to </w:t>
      </w:r>
      <w:r>
        <w:fldChar w:fldCharType="begin"/>
      </w:r>
      <w:r>
        <w:instrText xml:space="preserve"> HYPERLINK "https://www.cancer.gov/Common/PopUps/popDefinition.aspx?id=CDR0000045671&amp;version=Patient&amp;language=en" \h </w:instrText>
      </w:r>
      <w:r>
        <w:fldChar w:fldCharType="separate"/>
      </w:r>
      <w:r>
        <w:rPr>
          <w:color w:val="1B1B1B"/>
          <w:sz w:val="28"/>
          <w:u w:val="single" w:color="1B1B1B"/>
        </w:rPr>
        <w:t>DNA</w:t>
      </w:r>
      <w:r>
        <w:rPr>
          <w:color w:val="1B1B1B"/>
          <w:sz w:val="28"/>
          <w:u w:val="single" w:color="1B1B1B"/>
        </w:rPr>
        <w:fldChar w:fldCharType="end"/>
      </w:r>
      <w:r>
        <w:rPr>
          <w:color w:val="1B1B1B"/>
          <w:sz w:val="28"/>
        </w:rPr>
        <w:t xml:space="preserve"> </w:t>
      </w:r>
      <w:r>
        <w:rPr>
          <w:sz w:val="28"/>
        </w:rPr>
        <w:t>caused by harmful substances in the environment, such as the chemicals</w:t>
      </w:r>
      <w:r>
        <w:rPr>
          <w:spacing w:val="-2"/>
          <w:sz w:val="28"/>
        </w:rPr>
        <w:t xml:space="preserve"> </w:t>
      </w:r>
      <w:r>
        <w:rPr>
          <w:sz w:val="28"/>
        </w:rPr>
        <w:t>in</w:t>
      </w:r>
      <w:r>
        <w:rPr>
          <w:spacing w:val="-2"/>
          <w:sz w:val="28"/>
        </w:rPr>
        <w:t xml:space="preserve"> </w:t>
      </w:r>
      <w:r>
        <w:rPr>
          <w:sz w:val="28"/>
        </w:rPr>
        <w:t>tobacco</w:t>
      </w:r>
      <w:r>
        <w:rPr>
          <w:spacing w:val="-2"/>
          <w:sz w:val="28"/>
        </w:rPr>
        <w:t xml:space="preserve"> </w:t>
      </w:r>
      <w:r>
        <w:rPr>
          <w:sz w:val="28"/>
        </w:rPr>
        <w:t>smoke</w:t>
      </w:r>
      <w:r>
        <w:rPr>
          <w:spacing w:val="-3"/>
          <w:sz w:val="28"/>
        </w:rPr>
        <w:t xml:space="preserve"> </w:t>
      </w:r>
      <w:r>
        <w:rPr>
          <w:sz w:val="28"/>
        </w:rPr>
        <w:t xml:space="preserve">and </w:t>
      </w:r>
      <w:r>
        <w:fldChar w:fldCharType="begin"/>
      </w:r>
      <w:r>
        <w:instrText xml:space="preserve"> HYPERLINK "https://www.cancer.gov/Common/PopUps/popDefinition.aspx?id=CDR0000045934&amp;version=Patient&amp;language=en" \h </w:instrText>
      </w:r>
      <w:r>
        <w:fldChar w:fldCharType="separate"/>
      </w:r>
      <w:r>
        <w:rPr>
          <w:color w:val="1B1B1B"/>
          <w:sz w:val="28"/>
          <w:u w:val="single" w:color="1B1B1B"/>
        </w:rPr>
        <w:t>ultraviolet</w:t>
      </w:r>
      <w:r>
        <w:rPr>
          <w:color w:val="1B1B1B"/>
          <w:sz w:val="28"/>
          <w:u w:val="single" w:color="1B1B1B"/>
        </w:rPr>
        <w:fldChar w:fldCharType="end"/>
      </w:r>
      <w:r>
        <w:rPr>
          <w:color w:val="1B1B1B"/>
          <w:spacing w:val="-4"/>
          <w:sz w:val="28"/>
        </w:rPr>
        <w:t xml:space="preserve"> </w:t>
      </w:r>
      <w:r>
        <w:rPr>
          <w:sz w:val="28"/>
        </w:rPr>
        <w:t>rays</w:t>
      </w:r>
      <w:r>
        <w:rPr>
          <w:spacing w:val="-2"/>
          <w:sz w:val="28"/>
        </w:rPr>
        <w:t xml:space="preserve"> </w:t>
      </w:r>
      <w:r>
        <w:rPr>
          <w:sz w:val="28"/>
        </w:rPr>
        <w:t>from</w:t>
      </w:r>
      <w:r>
        <w:rPr>
          <w:spacing w:val="-8"/>
          <w:sz w:val="28"/>
        </w:rPr>
        <w:t xml:space="preserve"> </w:t>
      </w:r>
      <w:r>
        <w:rPr>
          <w:sz w:val="28"/>
        </w:rPr>
        <w:t>the</w:t>
      </w:r>
      <w:r>
        <w:rPr>
          <w:spacing w:val="-3"/>
          <w:sz w:val="28"/>
        </w:rPr>
        <w:t xml:space="preserve"> </w:t>
      </w:r>
      <w:r>
        <w:rPr>
          <w:sz w:val="28"/>
        </w:rPr>
        <w:t>sun.</w:t>
      </w:r>
      <w:r>
        <w:rPr>
          <w:spacing w:val="-4"/>
          <w:sz w:val="28"/>
        </w:rPr>
        <w:t xml:space="preserve"> </w:t>
      </w:r>
      <w:r>
        <w:rPr>
          <w:sz w:val="28"/>
        </w:rPr>
        <w:t>(Our</w:t>
      </w:r>
      <w:r>
        <w:rPr>
          <w:spacing w:val="-2"/>
          <w:sz w:val="28"/>
        </w:rPr>
        <w:t xml:space="preserve"> </w:t>
      </w:r>
      <w:r>
        <w:fldChar w:fldCharType="begin"/>
      </w:r>
      <w:r>
        <w:instrText xml:space="preserve"> HYPERLINK "https://www.cancer.gov/about-cancer/causes-prevention" \h </w:instrText>
      </w:r>
      <w:r>
        <w:fldChar w:fldCharType="separate"/>
      </w:r>
      <w:r>
        <w:rPr>
          <w:color w:val="0079BB"/>
          <w:sz w:val="28"/>
          <w:u w:val="single" w:color="0079BB"/>
        </w:rPr>
        <w:t>Cancer</w:t>
      </w:r>
      <w:r>
        <w:rPr>
          <w:color w:val="0079BB"/>
          <w:spacing w:val="-3"/>
          <w:sz w:val="28"/>
          <w:u w:val="single" w:color="0079BB"/>
        </w:rPr>
        <w:t xml:space="preserve"> </w:t>
      </w:r>
      <w:r>
        <w:rPr>
          <w:color w:val="0079BB"/>
          <w:sz w:val="28"/>
          <w:u w:val="single" w:color="0079BB"/>
        </w:rPr>
        <w:t>Causes</w:t>
      </w:r>
      <w:r>
        <w:rPr>
          <w:color w:val="0079BB"/>
          <w:sz w:val="28"/>
          <w:u w:val="single" w:color="0079BB"/>
        </w:rPr>
        <w:fldChar w:fldCharType="end"/>
      </w:r>
      <w:r>
        <w:rPr>
          <w:color w:val="0079BB"/>
          <w:sz w:val="28"/>
        </w:rPr>
        <w:t xml:space="preserve"> </w:t>
      </w:r>
      <w:r>
        <w:fldChar w:fldCharType="begin"/>
      </w:r>
      <w:r>
        <w:instrText xml:space="preserve"> HYPERLINK "https://www.cancer.gov/about-cancer/causes-prevention" \h </w:instrText>
      </w:r>
      <w:r>
        <w:fldChar w:fldCharType="separate"/>
      </w:r>
      <w:r>
        <w:rPr>
          <w:color w:val="0079BB"/>
          <w:sz w:val="28"/>
          <w:u w:val="single" w:color="0079BB"/>
        </w:rPr>
        <w:t>and Prevention</w:t>
      </w:r>
      <w:r>
        <w:rPr>
          <w:color w:val="0079BB"/>
          <w:sz w:val="28"/>
          <w:u w:val="single" w:color="0079BB"/>
        </w:rPr>
        <w:fldChar w:fldCharType="end"/>
      </w:r>
      <w:r>
        <w:rPr>
          <w:color w:val="0079BB"/>
          <w:sz w:val="28"/>
        </w:rPr>
        <w:t xml:space="preserve"> </w:t>
      </w:r>
      <w:r>
        <w:rPr>
          <w:sz w:val="28"/>
        </w:rPr>
        <w:t>section has more information.)</w:t>
      </w:r>
    </w:p>
    <w:p w14:paraId="2B31AD57">
      <w:pPr>
        <w:pStyle w:val="10"/>
        <w:numPr>
          <w:ilvl w:val="2"/>
          <w:numId w:val="12"/>
        </w:numPr>
        <w:tabs>
          <w:tab w:val="left" w:pos="539"/>
        </w:tabs>
        <w:spacing w:before="124" w:after="0" w:line="240" w:lineRule="auto"/>
        <w:ind w:left="539" w:right="0" w:hanging="360"/>
        <w:jc w:val="left"/>
        <w:rPr>
          <w:sz w:val="28"/>
        </w:rPr>
      </w:pPr>
      <w:r>
        <w:rPr>
          <w:sz w:val="28"/>
        </w:rPr>
        <w:t>They</w:t>
      </w:r>
      <w:r>
        <w:rPr>
          <w:spacing w:val="-15"/>
          <w:sz w:val="28"/>
        </w:rPr>
        <w:t xml:space="preserve"> </w:t>
      </w:r>
      <w:r>
        <w:rPr>
          <w:sz w:val="28"/>
        </w:rPr>
        <w:t>were</w:t>
      </w:r>
      <w:r>
        <w:rPr>
          <w:spacing w:val="2"/>
          <w:sz w:val="28"/>
        </w:rPr>
        <w:t xml:space="preserve"> </w:t>
      </w:r>
      <w:r>
        <w:fldChar w:fldCharType="begin"/>
      </w:r>
      <w:r>
        <w:instrText xml:space="preserve"> HYPERLINK "https://www.cancer.gov/Common/PopUps/popDefinition.aspx?id=CDR0000045098&amp;version=Patient&amp;language=en" \h </w:instrText>
      </w:r>
      <w:r>
        <w:fldChar w:fldCharType="separate"/>
      </w:r>
      <w:r>
        <w:rPr>
          <w:color w:val="1B1B1B"/>
          <w:sz w:val="28"/>
          <w:u w:val="single" w:color="1B1B1B"/>
        </w:rPr>
        <w:t>inherited</w:t>
      </w:r>
      <w:r>
        <w:rPr>
          <w:color w:val="1B1B1B"/>
          <w:sz w:val="28"/>
          <w:u w:val="single" w:color="1B1B1B"/>
        </w:rPr>
        <w:fldChar w:fldCharType="end"/>
      </w:r>
      <w:r>
        <w:rPr>
          <w:color w:val="1B1B1B"/>
          <w:spacing w:val="3"/>
          <w:sz w:val="28"/>
        </w:rPr>
        <w:t xml:space="preserve"> </w:t>
      </w:r>
      <w:r>
        <w:rPr>
          <w:sz w:val="28"/>
        </w:rPr>
        <w:t>from</w:t>
      </w:r>
      <w:r>
        <w:rPr>
          <w:spacing w:val="-18"/>
          <w:sz w:val="28"/>
        </w:rPr>
        <w:t xml:space="preserve"> </w:t>
      </w:r>
      <w:r>
        <w:rPr>
          <w:sz w:val="28"/>
        </w:rPr>
        <w:t>our</w:t>
      </w:r>
      <w:r>
        <w:rPr>
          <w:spacing w:val="-7"/>
          <w:sz w:val="28"/>
        </w:rPr>
        <w:t xml:space="preserve"> </w:t>
      </w:r>
      <w:r>
        <w:rPr>
          <w:spacing w:val="-2"/>
          <w:sz w:val="28"/>
        </w:rPr>
        <w:t>parents.</w:t>
      </w:r>
    </w:p>
    <w:p w14:paraId="1F82C3EC">
      <w:pPr>
        <w:pStyle w:val="8"/>
        <w:spacing w:before="13"/>
      </w:pPr>
    </w:p>
    <w:p w14:paraId="4CABA617">
      <w:pPr>
        <w:pStyle w:val="8"/>
        <w:spacing w:line="268" w:lineRule="auto"/>
        <w:ind w:left="119" w:right="584"/>
        <w:jc w:val="both"/>
      </w:pPr>
      <w:r>
        <w:t>The</w:t>
      </w:r>
      <w:r>
        <w:rPr>
          <w:spacing w:val="-1"/>
        </w:rPr>
        <w:t xml:space="preserve"> </w:t>
      </w:r>
      <w:r>
        <w:t>body</w:t>
      </w:r>
      <w:r>
        <w:rPr>
          <w:spacing w:val="-5"/>
        </w:rPr>
        <w:t xml:space="preserve"> </w:t>
      </w:r>
      <w:r>
        <w:t>normally</w:t>
      </w:r>
      <w:r>
        <w:rPr>
          <w:spacing w:val="-5"/>
        </w:rPr>
        <w:t xml:space="preserve"> </w:t>
      </w:r>
      <w:r>
        <w:t>eliminates cells with</w:t>
      </w:r>
      <w:r>
        <w:rPr>
          <w:spacing w:val="-1"/>
        </w:rPr>
        <w:t xml:space="preserve"> </w:t>
      </w:r>
      <w:r>
        <w:t>damaged DNA</w:t>
      </w:r>
      <w:r>
        <w:rPr>
          <w:spacing w:val="-2"/>
        </w:rPr>
        <w:t xml:space="preserve"> </w:t>
      </w:r>
      <w:r>
        <w:t>before</w:t>
      </w:r>
      <w:r>
        <w:rPr>
          <w:spacing w:val="-2"/>
        </w:rPr>
        <w:t xml:space="preserve"> </w:t>
      </w:r>
      <w:r>
        <w:t>they</w:t>
      </w:r>
      <w:r>
        <w:rPr>
          <w:spacing w:val="-4"/>
        </w:rPr>
        <w:t xml:space="preserve"> </w:t>
      </w:r>
      <w:r>
        <w:t>turn cancerous.</w:t>
      </w:r>
      <w:r>
        <w:rPr>
          <w:spacing w:val="-1"/>
        </w:rPr>
        <w:t xml:space="preserve"> </w:t>
      </w:r>
      <w:r>
        <w:t>But the</w:t>
      </w:r>
      <w:r>
        <w:rPr>
          <w:spacing w:val="-4"/>
        </w:rPr>
        <w:t xml:space="preserve"> </w:t>
      </w:r>
      <w:r>
        <w:t>body’s ability</w:t>
      </w:r>
      <w:r>
        <w:rPr>
          <w:spacing w:val="-7"/>
        </w:rPr>
        <w:t xml:space="preserve"> </w:t>
      </w:r>
      <w:r>
        <w:t>to</w:t>
      </w:r>
      <w:r>
        <w:rPr>
          <w:spacing w:val="-1"/>
        </w:rPr>
        <w:t xml:space="preserve"> </w:t>
      </w:r>
      <w:r>
        <w:t>do</w:t>
      </w:r>
      <w:r>
        <w:rPr>
          <w:spacing w:val="-1"/>
        </w:rPr>
        <w:t xml:space="preserve"> </w:t>
      </w:r>
      <w:r>
        <w:t>so</w:t>
      </w:r>
      <w:r>
        <w:rPr>
          <w:spacing w:val="-3"/>
        </w:rPr>
        <w:t xml:space="preserve"> </w:t>
      </w:r>
      <w:r>
        <w:t>goes down</w:t>
      </w:r>
      <w:r>
        <w:rPr>
          <w:spacing w:val="-3"/>
        </w:rPr>
        <w:t xml:space="preserve"> </w:t>
      </w:r>
      <w:r>
        <w:t>as we</w:t>
      </w:r>
      <w:r>
        <w:rPr>
          <w:spacing w:val="-2"/>
        </w:rPr>
        <w:t xml:space="preserve"> </w:t>
      </w:r>
      <w:r>
        <w:t>age.</w:t>
      </w:r>
      <w:r>
        <w:rPr>
          <w:spacing w:val="-2"/>
        </w:rPr>
        <w:t xml:space="preserve"> </w:t>
      </w:r>
      <w:r>
        <w:t>This is part</w:t>
      </w:r>
      <w:r>
        <w:rPr>
          <w:spacing w:val="-2"/>
        </w:rPr>
        <w:t xml:space="preserve"> </w:t>
      </w:r>
      <w:r>
        <w:t>of</w:t>
      </w:r>
      <w:r>
        <w:rPr>
          <w:spacing w:val="-7"/>
        </w:rPr>
        <w:t xml:space="preserve"> </w:t>
      </w:r>
      <w:r>
        <w:t>the</w:t>
      </w:r>
      <w:r>
        <w:rPr>
          <w:spacing w:val="-2"/>
        </w:rPr>
        <w:t xml:space="preserve"> </w:t>
      </w:r>
      <w:r>
        <w:t>reason</w:t>
      </w:r>
      <w:r>
        <w:rPr>
          <w:spacing w:val="-3"/>
        </w:rPr>
        <w:t xml:space="preserve"> </w:t>
      </w:r>
      <w:r>
        <w:t>why</w:t>
      </w:r>
      <w:r>
        <w:rPr>
          <w:spacing w:val="-8"/>
        </w:rPr>
        <w:t xml:space="preserve"> </w:t>
      </w:r>
      <w:r>
        <w:t>there is</w:t>
      </w:r>
      <w:r>
        <w:rPr>
          <w:spacing w:val="-8"/>
        </w:rPr>
        <w:t xml:space="preserve"> </w:t>
      </w:r>
      <w:r>
        <w:t>a higher risk of cancer later in life.</w:t>
      </w:r>
    </w:p>
    <w:p w14:paraId="659DEF8B">
      <w:pPr>
        <w:spacing w:after="0" w:line="268" w:lineRule="auto"/>
        <w:jc w:val="both"/>
        <w:sectPr>
          <w:pgSz w:w="12240" w:h="15840"/>
          <w:pgMar w:top="128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285C728B">
      <w:pPr>
        <w:pStyle w:val="2"/>
        <w:numPr>
          <w:ilvl w:val="1"/>
          <w:numId w:val="12"/>
        </w:numPr>
        <w:tabs>
          <w:tab w:val="left" w:pos="601"/>
        </w:tabs>
        <w:spacing w:before="56" w:after="0" w:line="240" w:lineRule="auto"/>
        <w:ind w:left="601" w:right="0" w:hanging="485"/>
        <w:jc w:val="left"/>
      </w:pPr>
      <w:r>
        <w:t>Source</w:t>
      </w:r>
      <w:r>
        <w:rPr>
          <w:spacing w:val="-18"/>
        </w:rPr>
        <w:t xml:space="preserve"> </w:t>
      </w:r>
      <w:r>
        <w:rPr>
          <w:spacing w:val="-4"/>
        </w:rPr>
        <w:t>code</w:t>
      </w:r>
    </w:p>
    <w:p w14:paraId="035031E7">
      <w:pPr>
        <w:pStyle w:val="8"/>
        <w:spacing w:before="118"/>
        <w:rPr>
          <w:b/>
          <w:sz w:val="20"/>
        </w:rPr>
      </w:pPr>
      <w:r>
        <w:drawing>
          <wp:anchor distT="0" distB="0" distL="0" distR="0" simplePos="0" relativeHeight="251665408" behindDoc="1" locked="0" layoutInCell="1" allowOverlap="1">
            <wp:simplePos x="0" y="0"/>
            <wp:positionH relativeFrom="page">
              <wp:posOffset>698500</wp:posOffset>
            </wp:positionH>
            <wp:positionV relativeFrom="paragraph">
              <wp:posOffset>236220</wp:posOffset>
            </wp:positionV>
            <wp:extent cx="6126480" cy="739775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6126634" cy="7397496"/>
                    </a:xfrm>
                    <a:prstGeom prst="rect">
                      <a:avLst/>
                    </a:prstGeom>
                  </pic:spPr>
                </pic:pic>
              </a:graphicData>
            </a:graphic>
          </wp:anchor>
        </w:drawing>
      </w:r>
    </w:p>
    <w:p w14:paraId="167C6CDC">
      <w:pPr>
        <w:spacing w:after="0"/>
        <w:rPr>
          <w:sz w:val="20"/>
        </w:rPr>
        <w:sectPr>
          <w:pgSz w:w="12240" w:h="15840"/>
          <w:pgMar w:top="128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232C87B0">
      <w:pPr>
        <w:pStyle w:val="8"/>
        <w:ind w:left="120"/>
        <w:rPr>
          <w:sz w:val="20"/>
        </w:rPr>
      </w:pPr>
      <w:r>
        <w:rPr>
          <w:sz w:val="20"/>
        </w:rPr>
        <w:drawing>
          <wp:inline distT="0" distB="0" distL="0" distR="0">
            <wp:extent cx="6095365" cy="745172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6095383" cy="7452359"/>
                    </a:xfrm>
                    <a:prstGeom prst="rect">
                      <a:avLst/>
                    </a:prstGeom>
                  </pic:spPr>
                </pic:pic>
              </a:graphicData>
            </a:graphic>
          </wp:inline>
        </w:drawing>
      </w:r>
    </w:p>
    <w:p w14:paraId="57FD2B3F">
      <w:pPr>
        <w:spacing w:after="0"/>
        <w:rPr>
          <w:sz w:val="20"/>
        </w:rPr>
        <w:sectPr>
          <w:pgSz w:w="12240" w:h="15840"/>
          <w:pgMar w:top="134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48587D0B">
      <w:pPr>
        <w:pStyle w:val="8"/>
        <w:ind w:left="120"/>
        <w:rPr>
          <w:sz w:val="20"/>
        </w:rPr>
      </w:pPr>
      <w:r>
        <w:rPr>
          <w:sz w:val="20"/>
        </w:rPr>
        <w:drawing>
          <wp:inline distT="0" distB="0" distL="0" distR="0">
            <wp:extent cx="6182360" cy="693102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182492" cy="6931152"/>
                    </a:xfrm>
                    <a:prstGeom prst="rect">
                      <a:avLst/>
                    </a:prstGeom>
                  </pic:spPr>
                </pic:pic>
              </a:graphicData>
            </a:graphic>
          </wp:inline>
        </w:drawing>
      </w:r>
    </w:p>
    <w:p w14:paraId="2F7622AF">
      <w:pPr>
        <w:spacing w:after="0"/>
        <w:rPr>
          <w:sz w:val="20"/>
        </w:rPr>
        <w:sectPr>
          <w:pgSz w:w="12240" w:h="15840"/>
          <w:pgMar w:top="134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40091847">
      <w:pPr>
        <w:pStyle w:val="8"/>
        <w:ind w:left="120"/>
        <w:rPr>
          <w:sz w:val="20"/>
        </w:rPr>
      </w:pPr>
      <w:r>
        <w:rPr>
          <w:sz w:val="20"/>
        </w:rPr>
        <w:drawing>
          <wp:inline distT="0" distB="0" distL="0" distR="0">
            <wp:extent cx="6181090" cy="817435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6181114" cy="8174735"/>
                    </a:xfrm>
                    <a:prstGeom prst="rect">
                      <a:avLst/>
                    </a:prstGeom>
                  </pic:spPr>
                </pic:pic>
              </a:graphicData>
            </a:graphic>
          </wp:inline>
        </w:drawing>
      </w:r>
    </w:p>
    <w:p w14:paraId="69FA3A33">
      <w:pPr>
        <w:spacing w:after="0"/>
        <w:rPr>
          <w:sz w:val="20"/>
        </w:rPr>
        <w:sectPr>
          <w:pgSz w:w="12240" w:h="15840"/>
          <w:pgMar w:top="134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5973CCB4">
      <w:pPr>
        <w:pStyle w:val="8"/>
        <w:ind w:left="120"/>
        <w:rPr>
          <w:sz w:val="20"/>
        </w:rPr>
      </w:pPr>
      <w:r>
        <w:rPr>
          <w:sz w:val="20"/>
        </w:rPr>
        <w:drawing>
          <wp:inline distT="0" distB="0" distL="0" distR="0">
            <wp:extent cx="6332855" cy="819785"/>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6333041" cy="820102"/>
                    </a:xfrm>
                    <a:prstGeom prst="rect">
                      <a:avLst/>
                    </a:prstGeom>
                  </pic:spPr>
                </pic:pic>
              </a:graphicData>
            </a:graphic>
          </wp:inline>
        </w:drawing>
      </w:r>
    </w:p>
    <w:p w14:paraId="06A44610">
      <w:pPr>
        <w:pStyle w:val="8"/>
        <w:rPr>
          <w:b/>
          <w:sz w:val="20"/>
        </w:rPr>
      </w:pPr>
    </w:p>
    <w:p w14:paraId="70FA2A77">
      <w:pPr>
        <w:pStyle w:val="8"/>
        <w:rPr>
          <w:b/>
          <w:sz w:val="20"/>
        </w:rPr>
      </w:pPr>
    </w:p>
    <w:p w14:paraId="75B479A3">
      <w:pPr>
        <w:pStyle w:val="8"/>
        <w:rPr>
          <w:b/>
          <w:sz w:val="20"/>
        </w:rPr>
      </w:pPr>
    </w:p>
    <w:p w14:paraId="7733CD7A">
      <w:pPr>
        <w:pStyle w:val="8"/>
        <w:rPr>
          <w:b/>
          <w:sz w:val="20"/>
        </w:rPr>
      </w:pPr>
    </w:p>
    <w:p w14:paraId="114CBA3D">
      <w:pPr>
        <w:pStyle w:val="8"/>
        <w:rPr>
          <w:b/>
          <w:sz w:val="20"/>
        </w:rPr>
      </w:pPr>
    </w:p>
    <w:p w14:paraId="5A10425D">
      <w:pPr>
        <w:pStyle w:val="8"/>
        <w:spacing w:before="92"/>
        <w:rPr>
          <w:b/>
          <w:sz w:val="20"/>
        </w:rPr>
      </w:pPr>
      <w:r>
        <w:drawing>
          <wp:anchor distT="0" distB="0" distL="0" distR="0" simplePos="0" relativeHeight="251665408" behindDoc="1" locked="0" layoutInCell="1" allowOverlap="1">
            <wp:simplePos x="0" y="0"/>
            <wp:positionH relativeFrom="page">
              <wp:posOffset>949325</wp:posOffset>
            </wp:positionH>
            <wp:positionV relativeFrom="paragraph">
              <wp:posOffset>219710</wp:posOffset>
            </wp:positionV>
            <wp:extent cx="4954905" cy="339344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4955219" cy="3393281"/>
                    </a:xfrm>
                    <a:prstGeom prst="rect">
                      <a:avLst/>
                    </a:prstGeom>
                  </pic:spPr>
                </pic:pic>
              </a:graphicData>
            </a:graphic>
          </wp:anchor>
        </w:drawing>
      </w:r>
      <w:r>
        <w:drawing>
          <wp:anchor distT="0" distB="0" distL="0" distR="0" simplePos="0" relativeHeight="251666432" behindDoc="1" locked="0" layoutInCell="1" allowOverlap="1">
            <wp:simplePos x="0" y="0"/>
            <wp:positionH relativeFrom="page">
              <wp:posOffset>698500</wp:posOffset>
            </wp:positionH>
            <wp:positionV relativeFrom="paragraph">
              <wp:posOffset>3915410</wp:posOffset>
            </wp:positionV>
            <wp:extent cx="6172200" cy="64135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6171990" cy="641413"/>
                    </a:xfrm>
                    <a:prstGeom prst="rect">
                      <a:avLst/>
                    </a:prstGeom>
                  </pic:spPr>
                </pic:pic>
              </a:graphicData>
            </a:graphic>
          </wp:anchor>
        </w:drawing>
      </w:r>
    </w:p>
    <w:p w14:paraId="60DFE478">
      <w:pPr>
        <w:pStyle w:val="8"/>
        <w:spacing w:before="223"/>
        <w:rPr>
          <w:b/>
          <w:sz w:val="20"/>
        </w:rPr>
      </w:pPr>
    </w:p>
    <w:p w14:paraId="580C5E73">
      <w:pPr>
        <w:spacing w:after="0"/>
        <w:rPr>
          <w:sz w:val="20"/>
        </w:rPr>
        <w:sectPr>
          <w:pgSz w:w="12240" w:h="15840"/>
          <w:pgMar w:top="140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6D09D1F8">
      <w:pPr>
        <w:pStyle w:val="8"/>
        <w:ind w:left="120"/>
        <w:rPr>
          <w:sz w:val="20"/>
        </w:rPr>
      </w:pPr>
      <w:r>
        <w:rPr>
          <w:sz w:val="20"/>
        </w:rPr>
        <w:drawing>
          <wp:inline distT="0" distB="0" distL="0" distR="0">
            <wp:extent cx="6055995" cy="627634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6056512" cy="6276403"/>
                    </a:xfrm>
                    <a:prstGeom prst="rect">
                      <a:avLst/>
                    </a:prstGeom>
                  </pic:spPr>
                </pic:pic>
              </a:graphicData>
            </a:graphic>
          </wp:inline>
        </w:drawing>
      </w:r>
    </w:p>
    <w:p w14:paraId="5CA0794A">
      <w:pPr>
        <w:spacing w:after="0"/>
        <w:rPr>
          <w:sz w:val="20"/>
        </w:rPr>
        <w:sectPr>
          <w:pgSz w:w="12240" w:h="15840"/>
          <w:pgMar w:top="168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1B5D66BA">
      <w:pPr>
        <w:pStyle w:val="3"/>
        <w:spacing w:before="73"/>
        <w:rPr>
          <w:rFonts w:ascii="Times New Roman"/>
        </w:rPr>
      </w:pPr>
      <w:r>
        <w:rPr>
          <w:rFonts w:ascii="Times New Roman"/>
        </w:rPr>
        <w:t>#</w:t>
      </w:r>
      <w:r>
        <w:rPr>
          <w:rFonts w:ascii="Times New Roman"/>
          <w:spacing w:val="-2"/>
        </w:rPr>
        <w:t xml:space="preserve"> Dataset</w:t>
      </w:r>
    </w:p>
    <w:p w14:paraId="02B65EA7">
      <w:pPr>
        <w:pStyle w:val="8"/>
        <w:rPr>
          <w:sz w:val="20"/>
        </w:rPr>
      </w:pPr>
    </w:p>
    <w:p w14:paraId="7EB1FF0D">
      <w:pPr>
        <w:pStyle w:val="8"/>
        <w:rPr>
          <w:sz w:val="20"/>
        </w:rPr>
      </w:pPr>
    </w:p>
    <w:p w14:paraId="38CC814A">
      <w:pPr>
        <w:pStyle w:val="8"/>
        <w:spacing w:before="29"/>
        <w:rPr>
          <w:sz w:val="20"/>
        </w:rPr>
      </w:pPr>
      <w:r>
        <w:drawing>
          <wp:anchor distT="0" distB="0" distL="0" distR="0" simplePos="0" relativeHeight="251666432" behindDoc="1" locked="0" layoutInCell="1" allowOverlap="1">
            <wp:simplePos x="0" y="0"/>
            <wp:positionH relativeFrom="page">
              <wp:posOffset>698500</wp:posOffset>
            </wp:positionH>
            <wp:positionV relativeFrom="paragraph">
              <wp:posOffset>179705</wp:posOffset>
            </wp:positionV>
            <wp:extent cx="6090920" cy="320548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6090717" cy="3205353"/>
                    </a:xfrm>
                    <a:prstGeom prst="rect">
                      <a:avLst/>
                    </a:prstGeom>
                  </pic:spPr>
                </pic:pic>
              </a:graphicData>
            </a:graphic>
          </wp:anchor>
        </w:drawing>
      </w:r>
    </w:p>
    <w:p w14:paraId="6388AE9B">
      <w:pPr>
        <w:spacing w:after="0"/>
        <w:rPr>
          <w:sz w:val="20"/>
        </w:rPr>
        <w:sectPr>
          <w:pgSz w:w="12240" w:h="15840"/>
          <w:pgMar w:top="126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520B00FD">
      <w:pPr>
        <w:pStyle w:val="10"/>
        <w:numPr>
          <w:ilvl w:val="1"/>
          <w:numId w:val="12"/>
        </w:numPr>
        <w:tabs>
          <w:tab w:val="left" w:pos="540"/>
        </w:tabs>
        <w:spacing w:before="77" w:after="0" w:line="240" w:lineRule="auto"/>
        <w:ind w:left="540" w:right="0" w:hanging="424"/>
        <w:jc w:val="left"/>
        <w:rPr>
          <w:b/>
          <w:sz w:val="28"/>
        </w:rPr>
      </w:pPr>
      <w:r>
        <w:rPr>
          <w:b/>
          <w:sz w:val="28"/>
        </w:rPr>
        <w:t>Final</w:t>
      </w:r>
      <w:r>
        <w:rPr>
          <w:b/>
          <w:spacing w:val="-10"/>
          <w:sz w:val="28"/>
        </w:rPr>
        <w:t xml:space="preserve"> </w:t>
      </w:r>
      <w:r>
        <w:rPr>
          <w:b/>
          <w:spacing w:val="-2"/>
          <w:sz w:val="28"/>
        </w:rPr>
        <w:t>Result</w:t>
      </w:r>
    </w:p>
    <w:p w14:paraId="2C330AF5">
      <w:pPr>
        <w:pStyle w:val="8"/>
        <w:rPr>
          <w:b/>
          <w:sz w:val="20"/>
        </w:rPr>
      </w:pPr>
    </w:p>
    <w:p w14:paraId="50928D8F">
      <w:pPr>
        <w:pStyle w:val="8"/>
        <w:rPr>
          <w:b/>
          <w:sz w:val="20"/>
        </w:rPr>
      </w:pPr>
    </w:p>
    <w:p w14:paraId="4C59E7DB">
      <w:pPr>
        <w:pStyle w:val="8"/>
        <w:spacing w:before="118"/>
        <w:rPr>
          <w:b/>
          <w:sz w:val="20"/>
        </w:rPr>
      </w:pPr>
      <w:r>
        <w:drawing>
          <wp:anchor distT="0" distB="0" distL="0" distR="0" simplePos="0" relativeHeight="251667456" behindDoc="1" locked="0" layoutInCell="1" allowOverlap="1">
            <wp:simplePos x="0" y="0"/>
            <wp:positionH relativeFrom="page">
              <wp:posOffset>698500</wp:posOffset>
            </wp:positionH>
            <wp:positionV relativeFrom="paragraph">
              <wp:posOffset>236220</wp:posOffset>
            </wp:positionV>
            <wp:extent cx="4820285" cy="212852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4820003" cy="2128266"/>
                    </a:xfrm>
                    <a:prstGeom prst="rect">
                      <a:avLst/>
                    </a:prstGeom>
                  </pic:spPr>
                </pic:pic>
              </a:graphicData>
            </a:graphic>
          </wp:anchor>
        </w:drawing>
      </w:r>
    </w:p>
    <w:p w14:paraId="5A929E35">
      <w:pPr>
        <w:spacing w:after="0"/>
        <w:rPr>
          <w:sz w:val="20"/>
        </w:rPr>
        <w:sectPr>
          <w:pgSz w:w="12240" w:h="15840"/>
          <w:pgMar w:top="126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pPr>
    </w:p>
    <w:p w14:paraId="48592127">
      <w:pPr>
        <w:pStyle w:val="2"/>
      </w:pPr>
      <w:r>
        <w:t>Chapter</w:t>
      </w:r>
      <w:r>
        <w:rPr>
          <w:spacing w:val="-16"/>
        </w:rPr>
        <w:t xml:space="preserve"> </w:t>
      </w:r>
      <w:r>
        <w:rPr>
          <w:spacing w:val="-10"/>
        </w:rPr>
        <w:t>5</w:t>
      </w:r>
    </w:p>
    <w:p w14:paraId="594C9272">
      <w:pPr>
        <w:pStyle w:val="4"/>
        <w:spacing w:before="324"/>
        <w:ind w:left="745" w:right="1220"/>
        <w:jc w:val="center"/>
      </w:pPr>
      <w:r>
        <w:rPr>
          <w:spacing w:val="-2"/>
        </w:rPr>
        <w:t>CONCLUSION</w:t>
      </w:r>
    </w:p>
    <w:p w14:paraId="024A81B2">
      <w:pPr>
        <w:pStyle w:val="5"/>
        <w:numPr>
          <w:ilvl w:val="1"/>
          <w:numId w:val="13"/>
        </w:numPr>
        <w:tabs>
          <w:tab w:val="left" w:pos="537"/>
        </w:tabs>
        <w:spacing w:before="322" w:after="0" w:line="240" w:lineRule="auto"/>
        <w:ind w:left="537" w:right="0" w:hanging="421"/>
        <w:jc w:val="left"/>
      </w:pPr>
      <w:r>
        <w:t>Project</w:t>
      </w:r>
      <w:r>
        <w:rPr>
          <w:spacing w:val="-11"/>
        </w:rPr>
        <w:t xml:space="preserve"> </w:t>
      </w:r>
      <w:r>
        <w:rPr>
          <w:spacing w:val="-2"/>
        </w:rPr>
        <w:t>conclusion</w:t>
      </w:r>
    </w:p>
    <w:p w14:paraId="1BFC7D69">
      <w:pPr>
        <w:pStyle w:val="8"/>
        <w:spacing w:before="315"/>
        <w:rPr>
          <w:b/>
        </w:rPr>
      </w:pPr>
    </w:p>
    <w:p w14:paraId="6765823A">
      <w:pPr>
        <w:pStyle w:val="8"/>
        <w:spacing w:before="1"/>
        <w:ind w:left="119" w:right="612"/>
        <w:jc w:val="both"/>
      </w:pPr>
      <w:r>
        <w:t>In this Project we have attempted to explain, compare and assess the performance of different machine learning that are being applied to cancer prediction . Specifically we identified a number of trends with respect to the types of machine learning methods being used,</w:t>
      </w:r>
      <w:r>
        <w:rPr>
          <w:spacing w:val="-1"/>
        </w:rPr>
        <w:t xml:space="preserve"> </w:t>
      </w:r>
      <w:r>
        <w:t>the</w:t>
      </w:r>
      <w:r>
        <w:rPr>
          <w:spacing w:val="-1"/>
        </w:rPr>
        <w:t xml:space="preserve"> </w:t>
      </w:r>
      <w:r>
        <w:t>types of</w:t>
      </w:r>
      <w:r>
        <w:rPr>
          <w:spacing w:val="-3"/>
        </w:rPr>
        <w:t xml:space="preserve"> </w:t>
      </w:r>
      <w:r>
        <w:t>training</w:t>
      </w:r>
      <w:r>
        <w:rPr>
          <w:spacing w:val="-1"/>
        </w:rPr>
        <w:t xml:space="preserve"> </w:t>
      </w:r>
      <w:r>
        <w:t>data</w:t>
      </w:r>
      <w:r>
        <w:rPr>
          <w:spacing w:val="-2"/>
        </w:rPr>
        <w:t xml:space="preserve"> </w:t>
      </w:r>
      <w:r>
        <w:t>being</w:t>
      </w:r>
      <w:r>
        <w:rPr>
          <w:spacing w:val="-1"/>
        </w:rPr>
        <w:t xml:space="preserve"> </w:t>
      </w:r>
      <w:r>
        <w:t>integrated,</w:t>
      </w:r>
      <w:r>
        <w:rPr>
          <w:spacing w:val="-1"/>
        </w:rPr>
        <w:t xml:space="preserve"> </w:t>
      </w:r>
      <w:r>
        <w:t>the kinds</w:t>
      </w:r>
      <w:r>
        <w:rPr>
          <w:spacing w:val="-2"/>
        </w:rPr>
        <w:t xml:space="preserve"> </w:t>
      </w:r>
      <w:r>
        <w:t>of</w:t>
      </w:r>
      <w:r>
        <w:rPr>
          <w:spacing w:val="-3"/>
        </w:rPr>
        <w:t xml:space="preserve"> </w:t>
      </w:r>
      <w:r>
        <w:t>endpoint predictions being made, the types of cancers being studied and the overall performance of these methods in predicting cancer susceptibility or outcomes</w:t>
      </w:r>
    </w:p>
    <w:p w14:paraId="59254AC3">
      <w:pPr>
        <w:pStyle w:val="8"/>
      </w:pPr>
    </w:p>
    <w:p w14:paraId="173711E6">
      <w:pPr>
        <w:pStyle w:val="8"/>
      </w:pPr>
    </w:p>
    <w:p w14:paraId="699E4F55">
      <w:pPr>
        <w:pStyle w:val="8"/>
      </w:pPr>
    </w:p>
    <w:p w14:paraId="5CF0D7DA">
      <w:pPr>
        <w:pStyle w:val="8"/>
        <w:spacing w:before="8"/>
      </w:pPr>
    </w:p>
    <w:p w14:paraId="606EEDC0">
      <w:pPr>
        <w:pStyle w:val="10"/>
        <w:numPr>
          <w:ilvl w:val="1"/>
          <w:numId w:val="13"/>
        </w:numPr>
        <w:tabs>
          <w:tab w:val="left" w:pos="537"/>
        </w:tabs>
        <w:spacing w:before="0" w:after="0" w:line="240" w:lineRule="auto"/>
        <w:ind w:left="537" w:right="0" w:hanging="421"/>
        <w:jc w:val="left"/>
        <w:rPr>
          <w:b/>
          <w:sz w:val="28"/>
        </w:rPr>
      </w:pPr>
      <w:r>
        <w:rPr>
          <w:b/>
          <w:sz w:val="28"/>
        </w:rPr>
        <w:t>Future</w:t>
      </w:r>
      <w:r>
        <w:rPr>
          <w:b/>
          <w:spacing w:val="-10"/>
          <w:sz w:val="28"/>
        </w:rPr>
        <w:t xml:space="preserve"> </w:t>
      </w:r>
      <w:r>
        <w:rPr>
          <w:b/>
          <w:spacing w:val="-2"/>
          <w:sz w:val="28"/>
        </w:rPr>
        <w:t>Scope</w:t>
      </w:r>
    </w:p>
    <w:p w14:paraId="7C1FCE2A">
      <w:pPr>
        <w:pStyle w:val="8"/>
        <w:spacing w:before="14"/>
        <w:rPr>
          <w:b/>
        </w:rPr>
      </w:pPr>
    </w:p>
    <w:p w14:paraId="59CE1DEB">
      <w:pPr>
        <w:spacing w:before="1" w:line="333" w:lineRule="auto"/>
        <w:ind w:left="119" w:right="0" w:firstLine="0"/>
        <w:jc w:val="left"/>
        <w:rPr>
          <w:sz w:val="30"/>
        </w:rPr>
      </w:pPr>
      <w:r>
        <w:rPr>
          <w:color w:val="292929"/>
          <w:sz w:val="30"/>
        </w:rPr>
        <w:t>AI is</w:t>
      </w:r>
      <w:r>
        <w:rPr>
          <w:color w:val="292929"/>
          <w:spacing w:val="23"/>
          <w:sz w:val="30"/>
        </w:rPr>
        <w:t xml:space="preserve"> </w:t>
      </w:r>
      <w:r>
        <w:rPr>
          <w:color w:val="292929"/>
          <w:sz w:val="30"/>
        </w:rPr>
        <w:t>set</w:t>
      </w:r>
      <w:r>
        <w:rPr>
          <w:color w:val="292929"/>
          <w:spacing w:val="23"/>
          <w:sz w:val="30"/>
        </w:rPr>
        <w:t xml:space="preserve"> </w:t>
      </w:r>
      <w:r>
        <w:rPr>
          <w:color w:val="292929"/>
          <w:sz w:val="30"/>
        </w:rPr>
        <w:t>to change the medical industry in</w:t>
      </w:r>
      <w:r>
        <w:rPr>
          <w:color w:val="292929"/>
          <w:spacing w:val="24"/>
          <w:sz w:val="30"/>
        </w:rPr>
        <w:t xml:space="preserve"> </w:t>
      </w:r>
      <w:r>
        <w:rPr>
          <w:color w:val="292929"/>
          <w:sz w:val="30"/>
        </w:rPr>
        <w:t>the coming decades</w:t>
      </w:r>
      <w:r>
        <w:rPr>
          <w:color w:val="292929"/>
          <w:spacing w:val="26"/>
          <w:sz w:val="30"/>
        </w:rPr>
        <w:t xml:space="preserve"> </w:t>
      </w:r>
      <w:r>
        <w:rPr>
          <w:color w:val="292929"/>
          <w:sz w:val="30"/>
        </w:rPr>
        <w:t>— it</w:t>
      </w:r>
      <w:r>
        <w:rPr>
          <w:color w:val="292929"/>
          <w:spacing w:val="23"/>
          <w:sz w:val="30"/>
        </w:rPr>
        <w:t xml:space="preserve"> </w:t>
      </w:r>
      <w:r>
        <w:rPr>
          <w:color w:val="292929"/>
          <w:sz w:val="30"/>
        </w:rPr>
        <w:t>wouldn’t</w:t>
      </w:r>
      <w:r>
        <w:rPr>
          <w:color w:val="292929"/>
          <w:spacing w:val="24"/>
          <w:sz w:val="30"/>
        </w:rPr>
        <w:t xml:space="preserve"> </w:t>
      </w:r>
      <w:r>
        <w:rPr>
          <w:color w:val="292929"/>
          <w:sz w:val="30"/>
        </w:rPr>
        <w:t>make sense for pathology to not be disrupted too.</w:t>
      </w:r>
    </w:p>
    <w:p w14:paraId="1C431092">
      <w:pPr>
        <w:pStyle w:val="8"/>
        <w:spacing w:before="133"/>
        <w:rPr>
          <w:sz w:val="30"/>
        </w:rPr>
      </w:pPr>
    </w:p>
    <w:p w14:paraId="67254251">
      <w:pPr>
        <w:spacing w:before="1" w:line="333" w:lineRule="auto"/>
        <w:ind w:left="119" w:right="676" w:firstLine="0"/>
        <w:jc w:val="both"/>
        <w:rPr>
          <w:sz w:val="30"/>
        </w:rPr>
      </w:pPr>
      <w:r>
        <w:rPr>
          <w:color w:val="292929"/>
          <w:sz w:val="30"/>
        </w:rPr>
        <w:t>Currently,</w:t>
      </w:r>
      <w:r>
        <w:rPr>
          <w:color w:val="292929"/>
          <w:spacing w:val="-6"/>
          <w:sz w:val="30"/>
        </w:rPr>
        <w:t xml:space="preserve"> </w:t>
      </w:r>
      <w:r>
        <w:rPr>
          <w:color w:val="292929"/>
          <w:sz w:val="30"/>
        </w:rPr>
        <w:t>ML</w:t>
      </w:r>
      <w:r>
        <w:rPr>
          <w:color w:val="292929"/>
          <w:spacing w:val="-11"/>
          <w:sz w:val="30"/>
        </w:rPr>
        <w:t xml:space="preserve"> </w:t>
      </w:r>
      <w:r>
        <w:rPr>
          <w:color w:val="292929"/>
          <w:sz w:val="30"/>
        </w:rPr>
        <w:t>models</w:t>
      </w:r>
      <w:r>
        <w:rPr>
          <w:color w:val="292929"/>
          <w:spacing w:val="-5"/>
          <w:sz w:val="30"/>
        </w:rPr>
        <w:t xml:space="preserve"> </w:t>
      </w:r>
      <w:r>
        <w:rPr>
          <w:color w:val="292929"/>
          <w:sz w:val="30"/>
        </w:rPr>
        <w:t>are</w:t>
      </w:r>
      <w:r>
        <w:rPr>
          <w:color w:val="292929"/>
          <w:spacing w:val="-12"/>
          <w:sz w:val="30"/>
        </w:rPr>
        <w:t xml:space="preserve"> </w:t>
      </w:r>
      <w:r>
        <w:rPr>
          <w:color w:val="292929"/>
          <w:sz w:val="30"/>
        </w:rPr>
        <w:t>still</w:t>
      </w:r>
      <w:r>
        <w:rPr>
          <w:color w:val="292929"/>
          <w:spacing w:val="-9"/>
          <w:sz w:val="30"/>
        </w:rPr>
        <w:t xml:space="preserve"> </w:t>
      </w:r>
      <w:r>
        <w:rPr>
          <w:color w:val="292929"/>
          <w:sz w:val="30"/>
        </w:rPr>
        <w:t>in</w:t>
      </w:r>
      <w:r>
        <w:rPr>
          <w:color w:val="292929"/>
          <w:spacing w:val="-6"/>
          <w:sz w:val="30"/>
        </w:rPr>
        <w:t xml:space="preserve"> </w:t>
      </w:r>
      <w:r>
        <w:rPr>
          <w:color w:val="292929"/>
          <w:sz w:val="30"/>
        </w:rPr>
        <w:t>the</w:t>
      </w:r>
      <w:r>
        <w:rPr>
          <w:color w:val="292929"/>
          <w:spacing w:val="-11"/>
          <w:sz w:val="30"/>
        </w:rPr>
        <w:t xml:space="preserve"> </w:t>
      </w:r>
      <w:r>
        <w:rPr>
          <w:color w:val="292929"/>
          <w:sz w:val="30"/>
        </w:rPr>
        <w:t>testing</w:t>
      </w:r>
      <w:r>
        <w:rPr>
          <w:color w:val="292929"/>
          <w:spacing w:val="-8"/>
          <w:sz w:val="30"/>
        </w:rPr>
        <w:t xml:space="preserve"> </w:t>
      </w:r>
      <w:r>
        <w:rPr>
          <w:color w:val="292929"/>
          <w:sz w:val="30"/>
        </w:rPr>
        <w:t>and</w:t>
      </w:r>
      <w:r>
        <w:rPr>
          <w:color w:val="292929"/>
          <w:spacing w:val="-6"/>
          <w:sz w:val="30"/>
        </w:rPr>
        <w:t xml:space="preserve"> </w:t>
      </w:r>
      <w:r>
        <w:rPr>
          <w:color w:val="292929"/>
          <w:sz w:val="30"/>
        </w:rPr>
        <w:t>experimentation</w:t>
      </w:r>
      <w:r>
        <w:rPr>
          <w:color w:val="292929"/>
          <w:spacing w:val="-9"/>
          <w:sz w:val="30"/>
        </w:rPr>
        <w:t xml:space="preserve"> </w:t>
      </w:r>
      <w:r>
        <w:rPr>
          <w:color w:val="292929"/>
          <w:sz w:val="30"/>
        </w:rPr>
        <w:t>phase</w:t>
      </w:r>
      <w:r>
        <w:rPr>
          <w:color w:val="292929"/>
          <w:spacing w:val="-7"/>
          <w:sz w:val="30"/>
        </w:rPr>
        <w:t xml:space="preserve"> </w:t>
      </w:r>
      <w:r>
        <w:rPr>
          <w:color w:val="292929"/>
          <w:sz w:val="30"/>
        </w:rPr>
        <w:t>for</w:t>
      </w:r>
      <w:r>
        <w:rPr>
          <w:color w:val="292929"/>
          <w:spacing w:val="-9"/>
          <w:sz w:val="30"/>
        </w:rPr>
        <w:t xml:space="preserve"> </w:t>
      </w:r>
      <w:r>
        <w:rPr>
          <w:color w:val="292929"/>
          <w:sz w:val="30"/>
        </w:rPr>
        <w:t>cancer prognoses. As datasets are getting larger and of higher quality, researchers are building increasingly accurate models.</w:t>
      </w:r>
    </w:p>
    <w:sectPr>
      <w:pgSz w:w="12240" w:h="15840"/>
      <w:pgMar w:top="1280" w:right="660" w:bottom="920" w:left="980" w:header="0" w:footer="736"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Georgia">
    <w:panose1 w:val="02040502050405020303"/>
    <w:charset w:val="01"/>
    <w:family w:val="roman"/>
    <w:pitch w:val="default"/>
    <w:sig w:usb0="00000287" w:usb1="00000000" w:usb2="00000000" w:usb3="00000000" w:csb0="2000009F" w:csb1="00000000"/>
  </w:font>
  <w:font w:name="Lucida Sans Unicode">
    <w:panose1 w:val="020B0602030504020204"/>
    <w:charset w:val="01"/>
    <w:family w:val="swiss"/>
    <w:pitch w:val="default"/>
    <w:sig w:usb0="80001AFF" w:usb1="0000396B" w:usb2="00000000" w:usb3="00000000" w:csb0="200000BF" w:csb1="D7F7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36D140">
    <w:pPr>
      <w:pStyle w:val="8"/>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3526790</wp:posOffset>
              </wp:positionH>
              <wp:positionV relativeFrom="page">
                <wp:posOffset>9432925</wp:posOffset>
              </wp:positionV>
              <wp:extent cx="157480" cy="152400"/>
              <wp:effectExtent l="0" t="0" r="0" b="0"/>
              <wp:wrapNone/>
              <wp:docPr id="4" name="Textbox 4"/>
              <wp:cNvGraphicFramePr/>
              <a:graphic xmlns:a="http://schemas.openxmlformats.org/drawingml/2006/main">
                <a:graphicData uri="http://schemas.microsoft.com/office/word/2010/wordprocessingShape">
                  <wps:wsp>
                    <wps:cNvSpPr txBox="1"/>
                    <wps:spPr>
                      <a:xfrm>
                        <a:off x="0" y="0"/>
                        <a:ext cx="157480" cy="152400"/>
                      </a:xfrm>
                      <a:prstGeom prst="rect">
                        <a:avLst/>
                      </a:prstGeom>
                    </wps:spPr>
                    <wps:txbx>
                      <w:txbxContent>
                        <w:p w14:paraId="6073C3F7">
                          <w:pPr>
                            <w:spacing w:before="0" w:line="239" w:lineRule="exact"/>
                            <w:ind w:left="60" w:right="0" w:firstLine="0"/>
                            <w:jc w:val="left"/>
                            <w:rPr>
                              <w:rFonts w:ascii="Lucida Sans Unicode"/>
                              <w:sz w:val="20"/>
                            </w:rPr>
                          </w:pPr>
                          <w:r>
                            <w:rPr>
                              <w:rFonts w:ascii="Lucida Sans Unicode"/>
                              <w:spacing w:val="-10"/>
                              <w:w w:val="95"/>
                              <w:sz w:val="20"/>
                            </w:rPr>
                            <w:fldChar w:fldCharType="begin"/>
                          </w:r>
                          <w:r>
                            <w:rPr>
                              <w:rFonts w:ascii="Lucida Sans Unicode"/>
                              <w:spacing w:val="-10"/>
                              <w:w w:val="95"/>
                              <w:sz w:val="20"/>
                            </w:rPr>
                            <w:instrText xml:space="preserve"> PAGE </w:instrText>
                          </w:r>
                          <w:r>
                            <w:rPr>
                              <w:rFonts w:ascii="Lucida Sans Unicode"/>
                              <w:spacing w:val="-10"/>
                              <w:w w:val="95"/>
                              <w:sz w:val="20"/>
                            </w:rPr>
                            <w:fldChar w:fldCharType="separate"/>
                          </w:r>
                          <w:r>
                            <w:rPr>
                              <w:rFonts w:ascii="Lucida Sans Unicode"/>
                              <w:spacing w:val="-10"/>
                              <w:w w:val="95"/>
                              <w:sz w:val="20"/>
                            </w:rPr>
                            <w:t>1</w:t>
                          </w:r>
                          <w:r>
                            <w:rPr>
                              <w:rFonts w:ascii="Lucida Sans Unicode"/>
                              <w:spacing w:val="-10"/>
                              <w:w w:val="95"/>
                              <w:sz w:val="20"/>
                            </w:rPr>
                            <w:fldChar w:fldCharType="end"/>
                          </w:r>
                        </w:p>
                      </w:txbxContent>
                    </wps:txbx>
                    <wps:bodyPr wrap="square" lIns="0" tIns="0" rIns="0" bIns="0" rtlCol="0">
                      <a:noAutofit/>
                    </wps:bodyPr>
                  </wps:wsp>
                </a:graphicData>
              </a:graphic>
            </wp:anchor>
          </w:drawing>
        </mc:Choice>
        <mc:Fallback>
          <w:pict>
            <v:shape id="Textbox 4" o:spid="_x0000_s1026" o:spt="202" type="#_x0000_t202" style="position:absolute;left:0pt;margin-left:277.7pt;margin-top:742.75pt;height:12pt;width:12.4pt;mso-position-horizontal-relative:page;mso-position-vertical-relative:page;z-index:-251656192;mso-width-relative:page;mso-height-relative:page;" filled="f" stroked="f" coordsize="21600,21600" o:gfxdata="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yAIsMtoAAAANAQAADwAAAAAAAAABACAAAAAiAAAAZHJzL2Rvd25yZXYueG1sUEsBAhQAFAAAAAgA&#10;h07iQL6k1lKxAQAAcwMAAA4AAAAAAAAAAQAgAAAAKQEAAGRycy9lMm9Eb2MueG1sUEsFBgAAAAAG&#10;AAYAWQEAAEwFAAAAAA==&#10;">
              <v:fill on="f" focussize="0,0"/>
              <v:stroke on="f"/>
              <v:imagedata o:title=""/>
              <o:lock v:ext="edit" aspectratio="f"/>
              <v:textbox inset="0mm,0mm,0mm,0mm">
                <w:txbxContent>
                  <w:p w14:paraId="6073C3F7">
                    <w:pPr>
                      <w:spacing w:before="0" w:line="239" w:lineRule="exact"/>
                      <w:ind w:left="60" w:right="0" w:firstLine="0"/>
                      <w:jc w:val="left"/>
                      <w:rPr>
                        <w:rFonts w:ascii="Lucida Sans Unicode"/>
                        <w:sz w:val="20"/>
                      </w:rPr>
                    </w:pPr>
                    <w:r>
                      <w:rPr>
                        <w:rFonts w:ascii="Lucida Sans Unicode"/>
                        <w:spacing w:val="-10"/>
                        <w:w w:val="95"/>
                        <w:sz w:val="20"/>
                      </w:rPr>
                      <w:fldChar w:fldCharType="begin"/>
                    </w:r>
                    <w:r>
                      <w:rPr>
                        <w:rFonts w:ascii="Lucida Sans Unicode"/>
                        <w:spacing w:val="-10"/>
                        <w:w w:val="95"/>
                        <w:sz w:val="20"/>
                      </w:rPr>
                      <w:instrText xml:space="preserve"> PAGE </w:instrText>
                    </w:r>
                    <w:r>
                      <w:rPr>
                        <w:rFonts w:ascii="Lucida Sans Unicode"/>
                        <w:spacing w:val="-10"/>
                        <w:w w:val="95"/>
                        <w:sz w:val="20"/>
                      </w:rPr>
                      <w:fldChar w:fldCharType="separate"/>
                    </w:r>
                    <w:r>
                      <w:rPr>
                        <w:rFonts w:ascii="Lucida Sans Unicode"/>
                        <w:spacing w:val="-10"/>
                        <w:w w:val="95"/>
                        <w:sz w:val="20"/>
                      </w:rPr>
                      <w:t>1</w:t>
                    </w:r>
                    <w:r>
                      <w:rPr>
                        <w:rFonts w:ascii="Lucida Sans Unicode"/>
                        <w:spacing w:val="-10"/>
                        <w:w w:val="95"/>
                        <w:sz w:val="20"/>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6F32B5">
    <w:pPr>
      <w:pStyle w:val="8"/>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3746500</wp:posOffset>
              </wp:positionH>
              <wp:positionV relativeFrom="page">
                <wp:posOffset>9451340</wp:posOffset>
              </wp:positionV>
              <wp:extent cx="229235" cy="180975"/>
              <wp:effectExtent l="0" t="0" r="0" b="0"/>
              <wp:wrapNone/>
              <wp:docPr id="5" name="Textbox 5"/>
              <wp:cNvGraphicFramePr/>
              <a:graphic xmlns:a="http://schemas.openxmlformats.org/drawingml/2006/main">
                <a:graphicData uri="http://schemas.microsoft.com/office/word/2010/wordprocessingShape">
                  <wps:wsp>
                    <wps:cNvSpPr txBox="1"/>
                    <wps:spPr>
                      <a:xfrm>
                        <a:off x="0" y="0"/>
                        <a:ext cx="229235" cy="180975"/>
                      </a:xfrm>
                      <a:prstGeom prst="rect">
                        <a:avLst/>
                      </a:prstGeom>
                    </wps:spPr>
                    <wps:txbx>
                      <w:txbxContent>
                        <w:p w14:paraId="77DF1A27">
                          <w:pPr>
                            <w:spacing w:before="11"/>
                            <w:ind w:left="60" w:right="0" w:firstLine="0"/>
                            <w:jc w:val="left"/>
                            <w:rPr>
                              <w:sz w:val="22"/>
                            </w:rPr>
                          </w:pPr>
                          <w:r>
                            <w:rPr>
                              <w:color w:val="4F81BB"/>
                              <w:spacing w:val="-5"/>
                              <w:sz w:val="22"/>
                            </w:rPr>
                            <w:fldChar w:fldCharType="begin"/>
                          </w:r>
                          <w:r>
                            <w:rPr>
                              <w:color w:val="4F81BB"/>
                              <w:spacing w:val="-5"/>
                              <w:sz w:val="22"/>
                            </w:rPr>
                            <w:instrText xml:space="preserve"> PAGE </w:instrText>
                          </w:r>
                          <w:r>
                            <w:rPr>
                              <w:color w:val="4F81BB"/>
                              <w:spacing w:val="-5"/>
                              <w:sz w:val="22"/>
                            </w:rPr>
                            <w:fldChar w:fldCharType="separate"/>
                          </w:r>
                          <w:r>
                            <w:rPr>
                              <w:color w:val="4F81BB"/>
                              <w:spacing w:val="-5"/>
                              <w:sz w:val="22"/>
                            </w:rPr>
                            <w:t>10</w:t>
                          </w:r>
                          <w:r>
                            <w:rPr>
                              <w:color w:val="4F81BB"/>
                              <w:spacing w:val="-5"/>
                              <w:sz w:val="22"/>
                            </w:rP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295pt;margin-top:744.2pt;height:14.25pt;width:18.05pt;mso-position-horizontal-relative:page;mso-position-vertical-relative:page;z-index:-251655168;mso-width-relative:page;mso-height-relative:page;" filled="f" stroked="f" coordsize="21600,21600" o:gfxdata="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lLHyvbAAAADQEAAA8AAAAAAAAAAQAgAAAAIgAAAGRycy9kb3ducmV2LnhtbFBLAQIUABQAAAAI&#10;AIdO4kAcN5SssQEAAHMDAAAOAAAAAAAAAAEAIAAAACoBAABkcnMvZTJvRG9jLnhtbFBLBQYAAAAA&#10;BgAGAFkBAABNBQAAAAA=&#10;">
              <v:fill on="f" focussize="0,0"/>
              <v:stroke on="f"/>
              <v:imagedata o:title=""/>
              <o:lock v:ext="edit" aspectratio="f"/>
              <v:textbox inset="0mm,0mm,0mm,0mm">
                <w:txbxContent>
                  <w:p w14:paraId="77DF1A27">
                    <w:pPr>
                      <w:spacing w:before="11"/>
                      <w:ind w:left="60" w:right="0" w:firstLine="0"/>
                      <w:jc w:val="left"/>
                      <w:rPr>
                        <w:sz w:val="22"/>
                      </w:rPr>
                    </w:pPr>
                    <w:r>
                      <w:rPr>
                        <w:color w:val="4F81BB"/>
                        <w:spacing w:val="-5"/>
                        <w:sz w:val="22"/>
                      </w:rPr>
                      <w:fldChar w:fldCharType="begin"/>
                    </w:r>
                    <w:r>
                      <w:rPr>
                        <w:color w:val="4F81BB"/>
                        <w:spacing w:val="-5"/>
                        <w:sz w:val="22"/>
                      </w:rPr>
                      <w:instrText xml:space="preserve"> PAGE </w:instrText>
                    </w:r>
                    <w:r>
                      <w:rPr>
                        <w:color w:val="4F81BB"/>
                        <w:spacing w:val="-5"/>
                        <w:sz w:val="22"/>
                      </w:rPr>
                      <w:fldChar w:fldCharType="separate"/>
                    </w:r>
                    <w:r>
                      <w:rPr>
                        <w:color w:val="4F81BB"/>
                        <w:spacing w:val="-5"/>
                        <w:sz w:val="22"/>
                      </w:rPr>
                      <w:t>10</w:t>
                    </w:r>
                    <w:r>
                      <w:rPr>
                        <w:color w:val="4F81BB"/>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lowerRoman"/>
      <w:lvlText w:val="(%1)"/>
      <w:lvlJc w:val="left"/>
      <w:pPr>
        <w:ind w:left="522" w:hanging="335"/>
        <w:jc w:val="left"/>
      </w:pPr>
      <w:rPr>
        <w:rFonts w:hint="default" w:ascii="Times New Roman" w:hAnsi="Times New Roman" w:eastAsia="Times New Roman" w:cs="Times New Roman"/>
        <w:b w:val="0"/>
        <w:bCs w:val="0"/>
        <w:i w:val="0"/>
        <w:iCs w:val="0"/>
        <w:color w:val="2C2C2C"/>
        <w:spacing w:val="-3"/>
        <w:w w:val="98"/>
        <w:sz w:val="28"/>
        <w:szCs w:val="28"/>
        <w:lang w:val="en-US" w:eastAsia="en-US" w:bidi="ar-SA"/>
      </w:rPr>
    </w:lvl>
    <w:lvl w:ilvl="1" w:tentative="0">
      <w:start w:val="0"/>
      <w:numFmt w:val="bullet"/>
      <w:lvlText w:val="•"/>
      <w:lvlJc w:val="left"/>
      <w:pPr>
        <w:ind w:left="1528" w:hanging="335"/>
      </w:pPr>
      <w:rPr>
        <w:rFonts w:hint="default"/>
        <w:lang w:val="en-US" w:eastAsia="en-US" w:bidi="ar-SA"/>
      </w:rPr>
    </w:lvl>
    <w:lvl w:ilvl="2" w:tentative="0">
      <w:start w:val="0"/>
      <w:numFmt w:val="bullet"/>
      <w:lvlText w:val="•"/>
      <w:lvlJc w:val="left"/>
      <w:pPr>
        <w:ind w:left="2536" w:hanging="335"/>
      </w:pPr>
      <w:rPr>
        <w:rFonts w:hint="default"/>
        <w:lang w:val="en-US" w:eastAsia="en-US" w:bidi="ar-SA"/>
      </w:rPr>
    </w:lvl>
    <w:lvl w:ilvl="3" w:tentative="0">
      <w:start w:val="0"/>
      <w:numFmt w:val="bullet"/>
      <w:lvlText w:val="•"/>
      <w:lvlJc w:val="left"/>
      <w:pPr>
        <w:ind w:left="3544" w:hanging="335"/>
      </w:pPr>
      <w:rPr>
        <w:rFonts w:hint="default"/>
        <w:lang w:val="en-US" w:eastAsia="en-US" w:bidi="ar-SA"/>
      </w:rPr>
    </w:lvl>
    <w:lvl w:ilvl="4" w:tentative="0">
      <w:start w:val="0"/>
      <w:numFmt w:val="bullet"/>
      <w:lvlText w:val="•"/>
      <w:lvlJc w:val="left"/>
      <w:pPr>
        <w:ind w:left="4552" w:hanging="335"/>
      </w:pPr>
      <w:rPr>
        <w:rFonts w:hint="default"/>
        <w:lang w:val="en-US" w:eastAsia="en-US" w:bidi="ar-SA"/>
      </w:rPr>
    </w:lvl>
    <w:lvl w:ilvl="5" w:tentative="0">
      <w:start w:val="0"/>
      <w:numFmt w:val="bullet"/>
      <w:lvlText w:val="•"/>
      <w:lvlJc w:val="left"/>
      <w:pPr>
        <w:ind w:left="5560" w:hanging="335"/>
      </w:pPr>
      <w:rPr>
        <w:rFonts w:hint="default"/>
        <w:lang w:val="en-US" w:eastAsia="en-US" w:bidi="ar-SA"/>
      </w:rPr>
    </w:lvl>
    <w:lvl w:ilvl="6" w:tentative="0">
      <w:start w:val="0"/>
      <w:numFmt w:val="bullet"/>
      <w:lvlText w:val="•"/>
      <w:lvlJc w:val="left"/>
      <w:pPr>
        <w:ind w:left="6568" w:hanging="335"/>
      </w:pPr>
      <w:rPr>
        <w:rFonts w:hint="default"/>
        <w:lang w:val="en-US" w:eastAsia="en-US" w:bidi="ar-SA"/>
      </w:rPr>
    </w:lvl>
    <w:lvl w:ilvl="7" w:tentative="0">
      <w:start w:val="0"/>
      <w:numFmt w:val="bullet"/>
      <w:lvlText w:val="•"/>
      <w:lvlJc w:val="left"/>
      <w:pPr>
        <w:ind w:left="7576" w:hanging="335"/>
      </w:pPr>
      <w:rPr>
        <w:rFonts w:hint="default"/>
        <w:lang w:val="en-US" w:eastAsia="en-US" w:bidi="ar-SA"/>
      </w:rPr>
    </w:lvl>
    <w:lvl w:ilvl="8" w:tentative="0">
      <w:start w:val="0"/>
      <w:numFmt w:val="bullet"/>
      <w:lvlText w:val="•"/>
      <w:lvlJc w:val="left"/>
      <w:pPr>
        <w:ind w:left="8584" w:hanging="335"/>
      </w:pPr>
      <w:rPr>
        <w:rFonts w:hint="default"/>
        <w:lang w:val="en-US" w:eastAsia="en-US" w:bidi="ar-SA"/>
      </w:rPr>
    </w:lvl>
  </w:abstractNum>
  <w:abstractNum w:abstractNumId="1">
    <w:nsid w:val="B5E306ED"/>
    <w:multiLevelType w:val="multilevel"/>
    <w:tmpl w:val="B5E306ED"/>
    <w:lvl w:ilvl="0" w:tentative="0">
      <w:start w:val="0"/>
      <w:numFmt w:val="bullet"/>
      <w:lvlText w:val="•"/>
      <w:lvlJc w:val="left"/>
      <w:pPr>
        <w:ind w:left="1300" w:hanging="360"/>
      </w:pPr>
      <w:rPr>
        <w:rFonts w:hint="default" w:ascii="Arial MT" w:hAnsi="Arial MT" w:eastAsia="Arial MT" w:cs="Arial MT"/>
        <w:b w:val="0"/>
        <w:bCs w:val="0"/>
        <w:i w:val="0"/>
        <w:iCs w:val="0"/>
        <w:spacing w:val="0"/>
        <w:w w:val="94"/>
        <w:sz w:val="28"/>
        <w:szCs w:val="28"/>
        <w:lang w:val="en-US" w:eastAsia="en-US" w:bidi="ar-SA"/>
      </w:rPr>
    </w:lvl>
    <w:lvl w:ilvl="1" w:tentative="0">
      <w:start w:val="0"/>
      <w:numFmt w:val="bullet"/>
      <w:lvlText w:val="•"/>
      <w:lvlJc w:val="left"/>
      <w:pPr>
        <w:ind w:left="2230" w:hanging="360"/>
      </w:pPr>
      <w:rPr>
        <w:rFonts w:hint="default"/>
        <w:lang w:val="en-US" w:eastAsia="en-US" w:bidi="ar-SA"/>
      </w:rPr>
    </w:lvl>
    <w:lvl w:ilvl="2" w:tentative="0">
      <w:start w:val="0"/>
      <w:numFmt w:val="bullet"/>
      <w:lvlText w:val="•"/>
      <w:lvlJc w:val="left"/>
      <w:pPr>
        <w:ind w:left="3160" w:hanging="360"/>
      </w:pPr>
      <w:rPr>
        <w:rFonts w:hint="default"/>
        <w:lang w:val="en-US" w:eastAsia="en-US" w:bidi="ar-SA"/>
      </w:rPr>
    </w:lvl>
    <w:lvl w:ilvl="3" w:tentative="0">
      <w:start w:val="0"/>
      <w:numFmt w:val="bullet"/>
      <w:lvlText w:val="•"/>
      <w:lvlJc w:val="left"/>
      <w:pPr>
        <w:ind w:left="4090" w:hanging="360"/>
      </w:pPr>
      <w:rPr>
        <w:rFonts w:hint="default"/>
        <w:lang w:val="en-US" w:eastAsia="en-US" w:bidi="ar-SA"/>
      </w:rPr>
    </w:lvl>
    <w:lvl w:ilvl="4" w:tentative="0">
      <w:start w:val="0"/>
      <w:numFmt w:val="bullet"/>
      <w:lvlText w:val="•"/>
      <w:lvlJc w:val="left"/>
      <w:pPr>
        <w:ind w:left="5020" w:hanging="360"/>
      </w:pPr>
      <w:rPr>
        <w:rFonts w:hint="default"/>
        <w:lang w:val="en-US" w:eastAsia="en-US" w:bidi="ar-SA"/>
      </w:rPr>
    </w:lvl>
    <w:lvl w:ilvl="5" w:tentative="0">
      <w:start w:val="0"/>
      <w:numFmt w:val="bullet"/>
      <w:lvlText w:val="•"/>
      <w:lvlJc w:val="left"/>
      <w:pPr>
        <w:ind w:left="5950" w:hanging="360"/>
      </w:pPr>
      <w:rPr>
        <w:rFonts w:hint="default"/>
        <w:lang w:val="en-US" w:eastAsia="en-US" w:bidi="ar-SA"/>
      </w:rPr>
    </w:lvl>
    <w:lvl w:ilvl="6" w:tentative="0">
      <w:start w:val="0"/>
      <w:numFmt w:val="bullet"/>
      <w:lvlText w:val="•"/>
      <w:lvlJc w:val="left"/>
      <w:pPr>
        <w:ind w:left="6880" w:hanging="360"/>
      </w:pPr>
      <w:rPr>
        <w:rFonts w:hint="default"/>
        <w:lang w:val="en-US" w:eastAsia="en-US" w:bidi="ar-SA"/>
      </w:rPr>
    </w:lvl>
    <w:lvl w:ilvl="7" w:tentative="0">
      <w:start w:val="0"/>
      <w:numFmt w:val="bullet"/>
      <w:lvlText w:val="•"/>
      <w:lvlJc w:val="left"/>
      <w:pPr>
        <w:ind w:left="7810" w:hanging="360"/>
      </w:pPr>
      <w:rPr>
        <w:rFonts w:hint="default"/>
        <w:lang w:val="en-US" w:eastAsia="en-US" w:bidi="ar-SA"/>
      </w:rPr>
    </w:lvl>
    <w:lvl w:ilvl="8" w:tentative="0">
      <w:start w:val="0"/>
      <w:numFmt w:val="bullet"/>
      <w:lvlText w:val="•"/>
      <w:lvlJc w:val="left"/>
      <w:pPr>
        <w:ind w:left="8740" w:hanging="360"/>
      </w:pPr>
      <w:rPr>
        <w:rFonts w:hint="default"/>
        <w:lang w:val="en-US" w:eastAsia="en-US" w:bidi="ar-SA"/>
      </w:rPr>
    </w:lvl>
  </w:abstractNum>
  <w:abstractNum w:abstractNumId="2">
    <w:nsid w:val="BF205925"/>
    <w:multiLevelType w:val="multilevel"/>
    <w:tmpl w:val="BF205925"/>
    <w:lvl w:ilvl="0" w:tentative="0">
      <w:start w:val="2"/>
      <w:numFmt w:val="decimal"/>
      <w:lvlText w:val="%1"/>
      <w:lvlJc w:val="left"/>
      <w:pPr>
        <w:ind w:left="964" w:hanging="564"/>
        <w:jc w:val="left"/>
      </w:pPr>
      <w:rPr>
        <w:rFonts w:hint="default"/>
        <w:lang w:val="en-US" w:eastAsia="en-US" w:bidi="ar-SA"/>
      </w:rPr>
    </w:lvl>
    <w:lvl w:ilvl="1" w:tentative="0">
      <w:start w:val="1"/>
      <w:numFmt w:val="decimal"/>
      <w:lvlText w:val="%1.%2"/>
      <w:lvlJc w:val="left"/>
      <w:pPr>
        <w:ind w:left="964" w:hanging="564"/>
        <w:jc w:val="right"/>
      </w:pPr>
      <w:rPr>
        <w:rFonts w:hint="default" w:ascii="Times New Roman" w:hAnsi="Times New Roman" w:eastAsia="Times New Roman" w:cs="Times New Roman"/>
        <w:b/>
        <w:bCs/>
        <w:i w:val="0"/>
        <w:iCs w:val="0"/>
        <w:spacing w:val="0"/>
        <w:w w:val="98"/>
        <w:sz w:val="28"/>
        <w:szCs w:val="28"/>
        <w:lang w:val="en-US" w:eastAsia="en-US" w:bidi="ar-SA"/>
      </w:rPr>
    </w:lvl>
    <w:lvl w:ilvl="2" w:tentative="0">
      <w:start w:val="1"/>
      <w:numFmt w:val="decimal"/>
      <w:lvlText w:val="%1.%2.%3"/>
      <w:lvlJc w:val="left"/>
      <w:pPr>
        <w:ind w:left="998" w:hanging="641"/>
        <w:jc w:val="left"/>
      </w:pPr>
      <w:rPr>
        <w:rFonts w:hint="default" w:ascii="Times New Roman" w:hAnsi="Times New Roman" w:eastAsia="Times New Roman" w:cs="Times New Roman"/>
        <w:b/>
        <w:bCs/>
        <w:i w:val="0"/>
        <w:iCs w:val="0"/>
        <w:spacing w:val="-5"/>
        <w:w w:val="94"/>
        <w:sz w:val="28"/>
        <w:szCs w:val="28"/>
        <w:lang w:val="en-US" w:eastAsia="en-US" w:bidi="ar-SA"/>
      </w:rPr>
    </w:lvl>
    <w:lvl w:ilvl="3" w:tentative="0">
      <w:start w:val="0"/>
      <w:numFmt w:val="bullet"/>
      <w:lvlText w:val="•"/>
      <w:lvlJc w:val="left"/>
      <w:pPr>
        <w:ind w:left="1142" w:hanging="363"/>
      </w:pPr>
      <w:rPr>
        <w:rFonts w:hint="default" w:ascii="Arial MT" w:hAnsi="Arial MT" w:eastAsia="Arial MT" w:cs="Arial MT"/>
        <w:b w:val="0"/>
        <w:bCs w:val="0"/>
        <w:i w:val="0"/>
        <w:iCs w:val="0"/>
        <w:spacing w:val="0"/>
        <w:w w:val="94"/>
        <w:sz w:val="28"/>
        <w:szCs w:val="28"/>
        <w:lang w:val="en-US" w:eastAsia="en-US" w:bidi="ar-SA"/>
      </w:rPr>
    </w:lvl>
    <w:lvl w:ilvl="4" w:tentative="0">
      <w:start w:val="0"/>
      <w:numFmt w:val="bullet"/>
      <w:lvlText w:val="•"/>
      <w:lvlJc w:val="left"/>
      <w:pPr>
        <w:ind w:left="2491" w:hanging="363"/>
      </w:pPr>
      <w:rPr>
        <w:rFonts w:hint="default"/>
        <w:lang w:val="en-US" w:eastAsia="en-US" w:bidi="ar-SA"/>
      </w:rPr>
    </w:lvl>
    <w:lvl w:ilvl="5" w:tentative="0">
      <w:start w:val="0"/>
      <w:numFmt w:val="bullet"/>
      <w:lvlText w:val="•"/>
      <w:lvlJc w:val="left"/>
      <w:pPr>
        <w:ind w:left="3842" w:hanging="363"/>
      </w:pPr>
      <w:rPr>
        <w:rFonts w:hint="default"/>
        <w:lang w:val="en-US" w:eastAsia="en-US" w:bidi="ar-SA"/>
      </w:rPr>
    </w:lvl>
    <w:lvl w:ilvl="6" w:tentative="0">
      <w:start w:val="0"/>
      <w:numFmt w:val="bullet"/>
      <w:lvlText w:val="•"/>
      <w:lvlJc w:val="left"/>
      <w:pPr>
        <w:ind w:left="5194" w:hanging="363"/>
      </w:pPr>
      <w:rPr>
        <w:rFonts w:hint="default"/>
        <w:lang w:val="en-US" w:eastAsia="en-US" w:bidi="ar-SA"/>
      </w:rPr>
    </w:lvl>
    <w:lvl w:ilvl="7" w:tentative="0">
      <w:start w:val="0"/>
      <w:numFmt w:val="bullet"/>
      <w:lvlText w:val="•"/>
      <w:lvlJc w:val="left"/>
      <w:pPr>
        <w:ind w:left="6545" w:hanging="363"/>
      </w:pPr>
      <w:rPr>
        <w:rFonts w:hint="default"/>
        <w:lang w:val="en-US" w:eastAsia="en-US" w:bidi="ar-SA"/>
      </w:rPr>
    </w:lvl>
    <w:lvl w:ilvl="8" w:tentative="0">
      <w:start w:val="0"/>
      <w:numFmt w:val="bullet"/>
      <w:lvlText w:val="•"/>
      <w:lvlJc w:val="left"/>
      <w:pPr>
        <w:ind w:left="7897" w:hanging="363"/>
      </w:pPr>
      <w:rPr>
        <w:rFonts w:hint="default"/>
        <w:lang w:val="en-US" w:eastAsia="en-US" w:bidi="ar-SA"/>
      </w:rPr>
    </w:lvl>
  </w:abstractNum>
  <w:abstractNum w:abstractNumId="3">
    <w:nsid w:val="C8879AEF"/>
    <w:multiLevelType w:val="multilevel"/>
    <w:tmpl w:val="C8879AEF"/>
    <w:lvl w:ilvl="0" w:tentative="0">
      <w:start w:val="5"/>
      <w:numFmt w:val="decimal"/>
      <w:lvlText w:val="%1"/>
      <w:lvlJc w:val="left"/>
      <w:pPr>
        <w:ind w:left="539" w:hanging="423"/>
        <w:jc w:val="left"/>
      </w:pPr>
      <w:rPr>
        <w:rFonts w:hint="default"/>
        <w:lang w:val="en-US" w:eastAsia="en-US" w:bidi="ar-SA"/>
      </w:rPr>
    </w:lvl>
    <w:lvl w:ilvl="1" w:tentative="0">
      <w:start w:val="1"/>
      <w:numFmt w:val="decimal"/>
      <w:lvlText w:val="%1.%2"/>
      <w:lvlJc w:val="left"/>
      <w:pPr>
        <w:ind w:left="539" w:hanging="423"/>
        <w:jc w:val="left"/>
      </w:pPr>
      <w:rPr>
        <w:rFonts w:hint="default" w:ascii="Times New Roman" w:hAnsi="Times New Roman" w:eastAsia="Times New Roman" w:cs="Times New Roman"/>
        <w:b/>
        <w:bCs/>
        <w:i w:val="0"/>
        <w:iCs w:val="0"/>
        <w:spacing w:val="0"/>
        <w:w w:val="98"/>
        <w:sz w:val="28"/>
        <w:szCs w:val="28"/>
        <w:lang w:val="en-US" w:eastAsia="en-US" w:bidi="ar-SA"/>
      </w:rPr>
    </w:lvl>
    <w:lvl w:ilvl="2" w:tentative="0">
      <w:start w:val="0"/>
      <w:numFmt w:val="bullet"/>
      <w:lvlText w:val="•"/>
      <w:lvlJc w:val="left"/>
      <w:pPr>
        <w:ind w:left="2552" w:hanging="423"/>
      </w:pPr>
      <w:rPr>
        <w:rFonts w:hint="default"/>
        <w:lang w:val="en-US" w:eastAsia="en-US" w:bidi="ar-SA"/>
      </w:rPr>
    </w:lvl>
    <w:lvl w:ilvl="3" w:tentative="0">
      <w:start w:val="0"/>
      <w:numFmt w:val="bullet"/>
      <w:lvlText w:val="•"/>
      <w:lvlJc w:val="left"/>
      <w:pPr>
        <w:ind w:left="3558" w:hanging="423"/>
      </w:pPr>
      <w:rPr>
        <w:rFonts w:hint="default"/>
        <w:lang w:val="en-US" w:eastAsia="en-US" w:bidi="ar-SA"/>
      </w:rPr>
    </w:lvl>
    <w:lvl w:ilvl="4" w:tentative="0">
      <w:start w:val="0"/>
      <w:numFmt w:val="bullet"/>
      <w:lvlText w:val="•"/>
      <w:lvlJc w:val="left"/>
      <w:pPr>
        <w:ind w:left="4564" w:hanging="423"/>
      </w:pPr>
      <w:rPr>
        <w:rFonts w:hint="default"/>
        <w:lang w:val="en-US" w:eastAsia="en-US" w:bidi="ar-SA"/>
      </w:rPr>
    </w:lvl>
    <w:lvl w:ilvl="5" w:tentative="0">
      <w:start w:val="0"/>
      <w:numFmt w:val="bullet"/>
      <w:lvlText w:val="•"/>
      <w:lvlJc w:val="left"/>
      <w:pPr>
        <w:ind w:left="5570" w:hanging="423"/>
      </w:pPr>
      <w:rPr>
        <w:rFonts w:hint="default"/>
        <w:lang w:val="en-US" w:eastAsia="en-US" w:bidi="ar-SA"/>
      </w:rPr>
    </w:lvl>
    <w:lvl w:ilvl="6" w:tentative="0">
      <w:start w:val="0"/>
      <w:numFmt w:val="bullet"/>
      <w:lvlText w:val="•"/>
      <w:lvlJc w:val="left"/>
      <w:pPr>
        <w:ind w:left="6576" w:hanging="423"/>
      </w:pPr>
      <w:rPr>
        <w:rFonts w:hint="default"/>
        <w:lang w:val="en-US" w:eastAsia="en-US" w:bidi="ar-SA"/>
      </w:rPr>
    </w:lvl>
    <w:lvl w:ilvl="7" w:tentative="0">
      <w:start w:val="0"/>
      <w:numFmt w:val="bullet"/>
      <w:lvlText w:val="•"/>
      <w:lvlJc w:val="left"/>
      <w:pPr>
        <w:ind w:left="7582" w:hanging="423"/>
      </w:pPr>
      <w:rPr>
        <w:rFonts w:hint="default"/>
        <w:lang w:val="en-US" w:eastAsia="en-US" w:bidi="ar-SA"/>
      </w:rPr>
    </w:lvl>
    <w:lvl w:ilvl="8" w:tentative="0">
      <w:start w:val="0"/>
      <w:numFmt w:val="bullet"/>
      <w:lvlText w:val="•"/>
      <w:lvlJc w:val="left"/>
      <w:pPr>
        <w:ind w:left="8588" w:hanging="423"/>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777" w:hanging="420"/>
        <w:jc w:val="left"/>
      </w:pPr>
      <w:rPr>
        <w:rFonts w:hint="default"/>
        <w:lang w:val="en-US" w:eastAsia="en-US" w:bidi="ar-SA"/>
      </w:rPr>
    </w:lvl>
    <w:lvl w:ilvl="1" w:tentative="0">
      <w:start w:val="1"/>
      <w:numFmt w:val="decimal"/>
      <w:lvlText w:val="%1.%2"/>
      <w:lvlJc w:val="left"/>
      <w:pPr>
        <w:ind w:left="777" w:hanging="420"/>
        <w:jc w:val="right"/>
      </w:pPr>
      <w:rPr>
        <w:rFonts w:hint="default" w:ascii="Times New Roman" w:hAnsi="Times New Roman" w:eastAsia="Times New Roman" w:cs="Times New Roman"/>
        <w:b/>
        <w:bCs/>
        <w:i w:val="0"/>
        <w:iCs w:val="0"/>
        <w:spacing w:val="0"/>
        <w:w w:val="94"/>
        <w:sz w:val="28"/>
        <w:szCs w:val="28"/>
        <w:lang w:val="en-US" w:eastAsia="en-US" w:bidi="ar-SA"/>
      </w:rPr>
    </w:lvl>
    <w:lvl w:ilvl="2" w:tentative="0">
      <w:start w:val="0"/>
      <w:numFmt w:val="bullet"/>
      <w:lvlText w:val="•"/>
      <w:lvlJc w:val="left"/>
      <w:pPr>
        <w:ind w:left="1127" w:hanging="360"/>
      </w:pPr>
      <w:rPr>
        <w:rFonts w:hint="default" w:ascii="Arial MT" w:hAnsi="Arial MT" w:eastAsia="Arial MT" w:cs="Arial MT"/>
        <w:b w:val="0"/>
        <w:bCs w:val="0"/>
        <w:i w:val="0"/>
        <w:iCs w:val="0"/>
        <w:spacing w:val="0"/>
        <w:w w:val="94"/>
        <w:sz w:val="28"/>
        <w:szCs w:val="28"/>
        <w:lang w:val="en-US" w:eastAsia="en-US" w:bidi="ar-SA"/>
      </w:rPr>
    </w:lvl>
    <w:lvl w:ilvl="3" w:tentative="0">
      <w:start w:val="0"/>
      <w:numFmt w:val="bullet"/>
      <w:lvlText w:val="•"/>
      <w:lvlJc w:val="left"/>
      <w:pPr>
        <w:ind w:left="3226" w:hanging="360"/>
      </w:pPr>
      <w:rPr>
        <w:rFonts w:hint="default"/>
        <w:lang w:val="en-US" w:eastAsia="en-US" w:bidi="ar-SA"/>
      </w:rPr>
    </w:lvl>
    <w:lvl w:ilvl="4" w:tentative="0">
      <w:start w:val="0"/>
      <w:numFmt w:val="bullet"/>
      <w:lvlText w:val="•"/>
      <w:lvlJc w:val="left"/>
      <w:pPr>
        <w:ind w:left="4280" w:hanging="360"/>
      </w:pPr>
      <w:rPr>
        <w:rFonts w:hint="default"/>
        <w:lang w:val="en-US" w:eastAsia="en-US" w:bidi="ar-SA"/>
      </w:rPr>
    </w:lvl>
    <w:lvl w:ilvl="5" w:tentative="0">
      <w:start w:val="0"/>
      <w:numFmt w:val="bullet"/>
      <w:lvlText w:val="•"/>
      <w:lvlJc w:val="left"/>
      <w:pPr>
        <w:ind w:left="5333" w:hanging="360"/>
      </w:pPr>
      <w:rPr>
        <w:rFonts w:hint="default"/>
        <w:lang w:val="en-US" w:eastAsia="en-US" w:bidi="ar-SA"/>
      </w:rPr>
    </w:lvl>
    <w:lvl w:ilvl="6" w:tentative="0">
      <w:start w:val="0"/>
      <w:numFmt w:val="bullet"/>
      <w:lvlText w:val="•"/>
      <w:lvlJc w:val="left"/>
      <w:pPr>
        <w:ind w:left="6386" w:hanging="360"/>
      </w:pPr>
      <w:rPr>
        <w:rFonts w:hint="default"/>
        <w:lang w:val="en-US" w:eastAsia="en-US" w:bidi="ar-SA"/>
      </w:rPr>
    </w:lvl>
    <w:lvl w:ilvl="7" w:tentative="0">
      <w:start w:val="0"/>
      <w:numFmt w:val="bullet"/>
      <w:lvlText w:val="•"/>
      <w:lvlJc w:val="left"/>
      <w:pPr>
        <w:ind w:left="7440" w:hanging="360"/>
      </w:pPr>
      <w:rPr>
        <w:rFonts w:hint="default"/>
        <w:lang w:val="en-US" w:eastAsia="en-US" w:bidi="ar-SA"/>
      </w:rPr>
    </w:lvl>
    <w:lvl w:ilvl="8" w:tentative="0">
      <w:start w:val="0"/>
      <w:numFmt w:val="bullet"/>
      <w:lvlText w:val="•"/>
      <w:lvlJc w:val="left"/>
      <w:pPr>
        <w:ind w:left="8493" w:hanging="360"/>
      </w:pPr>
      <w:rPr>
        <w:rFonts w:hint="default"/>
        <w:lang w:val="en-US" w:eastAsia="en-US" w:bidi="ar-SA"/>
      </w:rPr>
    </w:lvl>
  </w:abstractNum>
  <w:abstractNum w:abstractNumId="5">
    <w:nsid w:val="0053208E"/>
    <w:multiLevelType w:val="multilevel"/>
    <w:tmpl w:val="0053208E"/>
    <w:lvl w:ilvl="0" w:tentative="0">
      <w:start w:val="3"/>
      <w:numFmt w:val="decimal"/>
      <w:lvlText w:val="%1."/>
      <w:lvlJc w:val="left"/>
      <w:pPr>
        <w:ind w:left="800" w:hanging="651"/>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tentative="0">
      <w:start w:val="1"/>
      <w:numFmt w:val="decimal"/>
      <w:lvlText w:val="%1.%2"/>
      <w:lvlJc w:val="left"/>
      <w:pPr>
        <w:ind w:left="509"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5"/>
      <w:numFmt w:val="decimal"/>
      <w:lvlText w:val="%3."/>
      <w:lvlJc w:val="left"/>
      <w:pPr>
        <w:ind w:left="3149" w:hanging="90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1"/>
      <w:numFmt w:val="decimal"/>
      <w:lvlText w:val="%3.%4"/>
      <w:lvlJc w:val="left"/>
      <w:pPr>
        <w:ind w:left="4587" w:hanging="361"/>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4" w:tentative="0">
      <w:start w:val="0"/>
      <w:numFmt w:val="bullet"/>
      <w:lvlText w:val="•"/>
      <w:lvlJc w:val="left"/>
      <w:pPr>
        <w:ind w:left="3893" w:hanging="361"/>
      </w:pPr>
      <w:rPr>
        <w:rFonts w:hint="default"/>
        <w:lang w:val="en-US" w:eastAsia="en-US" w:bidi="ar-SA"/>
      </w:rPr>
    </w:lvl>
    <w:lvl w:ilvl="5" w:tentative="0">
      <w:start w:val="0"/>
      <w:numFmt w:val="bullet"/>
      <w:lvlText w:val="•"/>
      <w:lvlJc w:val="left"/>
      <w:pPr>
        <w:ind w:left="3206" w:hanging="361"/>
      </w:pPr>
      <w:rPr>
        <w:rFonts w:hint="default"/>
        <w:lang w:val="en-US" w:eastAsia="en-US" w:bidi="ar-SA"/>
      </w:rPr>
    </w:lvl>
    <w:lvl w:ilvl="6" w:tentative="0">
      <w:start w:val="0"/>
      <w:numFmt w:val="bullet"/>
      <w:lvlText w:val="•"/>
      <w:lvlJc w:val="left"/>
      <w:pPr>
        <w:ind w:left="2519" w:hanging="361"/>
      </w:pPr>
      <w:rPr>
        <w:rFonts w:hint="default"/>
        <w:lang w:val="en-US" w:eastAsia="en-US" w:bidi="ar-SA"/>
      </w:rPr>
    </w:lvl>
    <w:lvl w:ilvl="7" w:tentative="0">
      <w:start w:val="0"/>
      <w:numFmt w:val="bullet"/>
      <w:lvlText w:val="•"/>
      <w:lvlJc w:val="left"/>
      <w:pPr>
        <w:ind w:left="1832" w:hanging="361"/>
      </w:pPr>
      <w:rPr>
        <w:rFonts w:hint="default"/>
        <w:lang w:val="en-US" w:eastAsia="en-US" w:bidi="ar-SA"/>
      </w:rPr>
    </w:lvl>
    <w:lvl w:ilvl="8" w:tentative="0">
      <w:start w:val="0"/>
      <w:numFmt w:val="bullet"/>
      <w:lvlText w:val="•"/>
      <w:lvlJc w:val="left"/>
      <w:pPr>
        <w:ind w:left="1145" w:hanging="361"/>
      </w:pPr>
      <w:rPr>
        <w:rFonts w:hint="default"/>
        <w:lang w:val="en-US" w:eastAsia="en-US" w:bidi="ar-SA"/>
      </w:rPr>
    </w:lvl>
  </w:abstractNum>
  <w:abstractNum w:abstractNumId="6">
    <w:nsid w:val="0248C179"/>
    <w:multiLevelType w:val="multilevel"/>
    <w:tmpl w:val="0248C179"/>
    <w:lvl w:ilvl="0" w:tentative="0">
      <w:start w:val="1"/>
      <w:numFmt w:val="lowerRoman"/>
      <w:lvlText w:val="(%1)"/>
      <w:lvlJc w:val="left"/>
      <w:pPr>
        <w:ind w:left="450" w:hanging="335"/>
        <w:jc w:val="left"/>
      </w:pPr>
      <w:rPr>
        <w:rFonts w:hint="default" w:ascii="Times New Roman" w:hAnsi="Times New Roman" w:eastAsia="Times New Roman" w:cs="Times New Roman"/>
        <w:b w:val="0"/>
        <w:bCs w:val="0"/>
        <w:i w:val="0"/>
        <w:iCs w:val="0"/>
        <w:color w:val="2C2C2C"/>
        <w:spacing w:val="-7"/>
        <w:w w:val="98"/>
        <w:sz w:val="28"/>
        <w:szCs w:val="28"/>
        <w:lang w:val="en-US" w:eastAsia="en-US" w:bidi="ar-SA"/>
      </w:rPr>
    </w:lvl>
    <w:lvl w:ilvl="1" w:tentative="0">
      <w:start w:val="0"/>
      <w:numFmt w:val="bullet"/>
      <w:lvlText w:val="•"/>
      <w:lvlJc w:val="left"/>
      <w:pPr>
        <w:ind w:left="1474" w:hanging="335"/>
      </w:pPr>
      <w:rPr>
        <w:rFonts w:hint="default"/>
        <w:lang w:val="en-US" w:eastAsia="en-US" w:bidi="ar-SA"/>
      </w:rPr>
    </w:lvl>
    <w:lvl w:ilvl="2" w:tentative="0">
      <w:start w:val="0"/>
      <w:numFmt w:val="bullet"/>
      <w:lvlText w:val="•"/>
      <w:lvlJc w:val="left"/>
      <w:pPr>
        <w:ind w:left="2488" w:hanging="335"/>
      </w:pPr>
      <w:rPr>
        <w:rFonts w:hint="default"/>
        <w:lang w:val="en-US" w:eastAsia="en-US" w:bidi="ar-SA"/>
      </w:rPr>
    </w:lvl>
    <w:lvl w:ilvl="3" w:tentative="0">
      <w:start w:val="0"/>
      <w:numFmt w:val="bullet"/>
      <w:lvlText w:val="•"/>
      <w:lvlJc w:val="left"/>
      <w:pPr>
        <w:ind w:left="3502" w:hanging="335"/>
      </w:pPr>
      <w:rPr>
        <w:rFonts w:hint="default"/>
        <w:lang w:val="en-US" w:eastAsia="en-US" w:bidi="ar-SA"/>
      </w:rPr>
    </w:lvl>
    <w:lvl w:ilvl="4" w:tentative="0">
      <w:start w:val="0"/>
      <w:numFmt w:val="bullet"/>
      <w:lvlText w:val="•"/>
      <w:lvlJc w:val="left"/>
      <w:pPr>
        <w:ind w:left="4516" w:hanging="335"/>
      </w:pPr>
      <w:rPr>
        <w:rFonts w:hint="default"/>
        <w:lang w:val="en-US" w:eastAsia="en-US" w:bidi="ar-SA"/>
      </w:rPr>
    </w:lvl>
    <w:lvl w:ilvl="5" w:tentative="0">
      <w:start w:val="0"/>
      <w:numFmt w:val="bullet"/>
      <w:lvlText w:val="•"/>
      <w:lvlJc w:val="left"/>
      <w:pPr>
        <w:ind w:left="5530" w:hanging="335"/>
      </w:pPr>
      <w:rPr>
        <w:rFonts w:hint="default"/>
        <w:lang w:val="en-US" w:eastAsia="en-US" w:bidi="ar-SA"/>
      </w:rPr>
    </w:lvl>
    <w:lvl w:ilvl="6" w:tentative="0">
      <w:start w:val="0"/>
      <w:numFmt w:val="bullet"/>
      <w:lvlText w:val="•"/>
      <w:lvlJc w:val="left"/>
      <w:pPr>
        <w:ind w:left="6544" w:hanging="335"/>
      </w:pPr>
      <w:rPr>
        <w:rFonts w:hint="default"/>
        <w:lang w:val="en-US" w:eastAsia="en-US" w:bidi="ar-SA"/>
      </w:rPr>
    </w:lvl>
    <w:lvl w:ilvl="7" w:tentative="0">
      <w:start w:val="0"/>
      <w:numFmt w:val="bullet"/>
      <w:lvlText w:val="•"/>
      <w:lvlJc w:val="left"/>
      <w:pPr>
        <w:ind w:left="7558" w:hanging="335"/>
      </w:pPr>
      <w:rPr>
        <w:rFonts w:hint="default"/>
        <w:lang w:val="en-US" w:eastAsia="en-US" w:bidi="ar-SA"/>
      </w:rPr>
    </w:lvl>
    <w:lvl w:ilvl="8" w:tentative="0">
      <w:start w:val="0"/>
      <w:numFmt w:val="bullet"/>
      <w:lvlText w:val="•"/>
      <w:lvlJc w:val="left"/>
      <w:pPr>
        <w:ind w:left="8572" w:hanging="335"/>
      </w:pPr>
      <w:rPr>
        <w:rFonts w:hint="default"/>
        <w:lang w:val="en-US" w:eastAsia="en-US" w:bidi="ar-SA"/>
      </w:rPr>
    </w:lvl>
  </w:abstractNum>
  <w:abstractNum w:abstractNumId="7">
    <w:nsid w:val="03D62ECE"/>
    <w:multiLevelType w:val="multilevel"/>
    <w:tmpl w:val="03D62ECE"/>
    <w:lvl w:ilvl="0" w:tentative="0">
      <w:start w:val="0"/>
      <w:numFmt w:val="bullet"/>
      <w:lvlText w:val="•"/>
      <w:lvlJc w:val="left"/>
      <w:pPr>
        <w:ind w:left="1142" w:hanging="363"/>
      </w:pPr>
      <w:rPr>
        <w:rFonts w:hint="default" w:ascii="Arial MT" w:hAnsi="Arial MT" w:eastAsia="Arial MT" w:cs="Arial MT"/>
        <w:b w:val="0"/>
        <w:bCs w:val="0"/>
        <w:i w:val="0"/>
        <w:iCs w:val="0"/>
        <w:spacing w:val="0"/>
        <w:w w:val="94"/>
        <w:sz w:val="28"/>
        <w:szCs w:val="28"/>
        <w:lang w:val="en-US" w:eastAsia="en-US" w:bidi="ar-SA"/>
      </w:rPr>
    </w:lvl>
    <w:lvl w:ilvl="1" w:tentative="0">
      <w:start w:val="0"/>
      <w:numFmt w:val="bullet"/>
      <w:lvlText w:val="•"/>
      <w:lvlJc w:val="left"/>
      <w:pPr>
        <w:ind w:left="2086" w:hanging="363"/>
      </w:pPr>
      <w:rPr>
        <w:rFonts w:hint="default"/>
        <w:lang w:val="en-US" w:eastAsia="en-US" w:bidi="ar-SA"/>
      </w:rPr>
    </w:lvl>
    <w:lvl w:ilvl="2" w:tentative="0">
      <w:start w:val="0"/>
      <w:numFmt w:val="bullet"/>
      <w:lvlText w:val="•"/>
      <w:lvlJc w:val="left"/>
      <w:pPr>
        <w:ind w:left="3032" w:hanging="363"/>
      </w:pPr>
      <w:rPr>
        <w:rFonts w:hint="default"/>
        <w:lang w:val="en-US" w:eastAsia="en-US" w:bidi="ar-SA"/>
      </w:rPr>
    </w:lvl>
    <w:lvl w:ilvl="3" w:tentative="0">
      <w:start w:val="0"/>
      <w:numFmt w:val="bullet"/>
      <w:lvlText w:val="•"/>
      <w:lvlJc w:val="left"/>
      <w:pPr>
        <w:ind w:left="3978" w:hanging="363"/>
      </w:pPr>
      <w:rPr>
        <w:rFonts w:hint="default"/>
        <w:lang w:val="en-US" w:eastAsia="en-US" w:bidi="ar-SA"/>
      </w:rPr>
    </w:lvl>
    <w:lvl w:ilvl="4" w:tentative="0">
      <w:start w:val="0"/>
      <w:numFmt w:val="bullet"/>
      <w:lvlText w:val="•"/>
      <w:lvlJc w:val="left"/>
      <w:pPr>
        <w:ind w:left="4924" w:hanging="363"/>
      </w:pPr>
      <w:rPr>
        <w:rFonts w:hint="default"/>
        <w:lang w:val="en-US" w:eastAsia="en-US" w:bidi="ar-SA"/>
      </w:rPr>
    </w:lvl>
    <w:lvl w:ilvl="5" w:tentative="0">
      <w:start w:val="0"/>
      <w:numFmt w:val="bullet"/>
      <w:lvlText w:val="•"/>
      <w:lvlJc w:val="left"/>
      <w:pPr>
        <w:ind w:left="5870" w:hanging="363"/>
      </w:pPr>
      <w:rPr>
        <w:rFonts w:hint="default"/>
        <w:lang w:val="en-US" w:eastAsia="en-US" w:bidi="ar-SA"/>
      </w:rPr>
    </w:lvl>
    <w:lvl w:ilvl="6" w:tentative="0">
      <w:start w:val="0"/>
      <w:numFmt w:val="bullet"/>
      <w:lvlText w:val="•"/>
      <w:lvlJc w:val="left"/>
      <w:pPr>
        <w:ind w:left="6816" w:hanging="363"/>
      </w:pPr>
      <w:rPr>
        <w:rFonts w:hint="default"/>
        <w:lang w:val="en-US" w:eastAsia="en-US" w:bidi="ar-SA"/>
      </w:rPr>
    </w:lvl>
    <w:lvl w:ilvl="7" w:tentative="0">
      <w:start w:val="0"/>
      <w:numFmt w:val="bullet"/>
      <w:lvlText w:val="•"/>
      <w:lvlJc w:val="left"/>
      <w:pPr>
        <w:ind w:left="7762" w:hanging="363"/>
      </w:pPr>
      <w:rPr>
        <w:rFonts w:hint="default"/>
        <w:lang w:val="en-US" w:eastAsia="en-US" w:bidi="ar-SA"/>
      </w:rPr>
    </w:lvl>
    <w:lvl w:ilvl="8" w:tentative="0">
      <w:start w:val="0"/>
      <w:numFmt w:val="bullet"/>
      <w:lvlText w:val="•"/>
      <w:lvlJc w:val="left"/>
      <w:pPr>
        <w:ind w:left="8708" w:hanging="363"/>
      </w:pPr>
      <w:rPr>
        <w:rFonts w:hint="default"/>
        <w:lang w:val="en-US" w:eastAsia="en-US" w:bidi="ar-SA"/>
      </w:rPr>
    </w:lvl>
  </w:abstractNum>
  <w:abstractNum w:abstractNumId="8">
    <w:nsid w:val="25B654F3"/>
    <w:multiLevelType w:val="multilevel"/>
    <w:tmpl w:val="25B654F3"/>
    <w:lvl w:ilvl="0" w:tentative="0">
      <w:start w:val="0"/>
      <w:numFmt w:val="bullet"/>
      <w:lvlText w:val="•"/>
      <w:lvlJc w:val="left"/>
      <w:pPr>
        <w:ind w:left="1142" w:hanging="363"/>
      </w:pPr>
      <w:rPr>
        <w:rFonts w:hint="default" w:ascii="Arial MT" w:hAnsi="Arial MT" w:eastAsia="Arial MT" w:cs="Arial MT"/>
        <w:b w:val="0"/>
        <w:bCs w:val="0"/>
        <w:i w:val="0"/>
        <w:iCs w:val="0"/>
        <w:spacing w:val="0"/>
        <w:w w:val="94"/>
        <w:sz w:val="28"/>
        <w:szCs w:val="28"/>
        <w:lang w:val="en-US" w:eastAsia="en-US" w:bidi="ar-SA"/>
      </w:rPr>
    </w:lvl>
    <w:lvl w:ilvl="1" w:tentative="0">
      <w:start w:val="0"/>
      <w:numFmt w:val="bullet"/>
      <w:lvlText w:val="•"/>
      <w:lvlJc w:val="left"/>
      <w:pPr>
        <w:ind w:left="2086" w:hanging="363"/>
      </w:pPr>
      <w:rPr>
        <w:rFonts w:hint="default"/>
        <w:lang w:val="en-US" w:eastAsia="en-US" w:bidi="ar-SA"/>
      </w:rPr>
    </w:lvl>
    <w:lvl w:ilvl="2" w:tentative="0">
      <w:start w:val="0"/>
      <w:numFmt w:val="bullet"/>
      <w:lvlText w:val="•"/>
      <w:lvlJc w:val="left"/>
      <w:pPr>
        <w:ind w:left="3032" w:hanging="363"/>
      </w:pPr>
      <w:rPr>
        <w:rFonts w:hint="default"/>
        <w:lang w:val="en-US" w:eastAsia="en-US" w:bidi="ar-SA"/>
      </w:rPr>
    </w:lvl>
    <w:lvl w:ilvl="3" w:tentative="0">
      <w:start w:val="0"/>
      <w:numFmt w:val="bullet"/>
      <w:lvlText w:val="•"/>
      <w:lvlJc w:val="left"/>
      <w:pPr>
        <w:ind w:left="3978" w:hanging="363"/>
      </w:pPr>
      <w:rPr>
        <w:rFonts w:hint="default"/>
        <w:lang w:val="en-US" w:eastAsia="en-US" w:bidi="ar-SA"/>
      </w:rPr>
    </w:lvl>
    <w:lvl w:ilvl="4" w:tentative="0">
      <w:start w:val="0"/>
      <w:numFmt w:val="bullet"/>
      <w:lvlText w:val="•"/>
      <w:lvlJc w:val="left"/>
      <w:pPr>
        <w:ind w:left="4924" w:hanging="363"/>
      </w:pPr>
      <w:rPr>
        <w:rFonts w:hint="default"/>
        <w:lang w:val="en-US" w:eastAsia="en-US" w:bidi="ar-SA"/>
      </w:rPr>
    </w:lvl>
    <w:lvl w:ilvl="5" w:tentative="0">
      <w:start w:val="0"/>
      <w:numFmt w:val="bullet"/>
      <w:lvlText w:val="•"/>
      <w:lvlJc w:val="left"/>
      <w:pPr>
        <w:ind w:left="5870" w:hanging="363"/>
      </w:pPr>
      <w:rPr>
        <w:rFonts w:hint="default"/>
        <w:lang w:val="en-US" w:eastAsia="en-US" w:bidi="ar-SA"/>
      </w:rPr>
    </w:lvl>
    <w:lvl w:ilvl="6" w:tentative="0">
      <w:start w:val="0"/>
      <w:numFmt w:val="bullet"/>
      <w:lvlText w:val="•"/>
      <w:lvlJc w:val="left"/>
      <w:pPr>
        <w:ind w:left="6816" w:hanging="363"/>
      </w:pPr>
      <w:rPr>
        <w:rFonts w:hint="default"/>
        <w:lang w:val="en-US" w:eastAsia="en-US" w:bidi="ar-SA"/>
      </w:rPr>
    </w:lvl>
    <w:lvl w:ilvl="7" w:tentative="0">
      <w:start w:val="0"/>
      <w:numFmt w:val="bullet"/>
      <w:lvlText w:val="•"/>
      <w:lvlJc w:val="left"/>
      <w:pPr>
        <w:ind w:left="7762" w:hanging="363"/>
      </w:pPr>
      <w:rPr>
        <w:rFonts w:hint="default"/>
        <w:lang w:val="en-US" w:eastAsia="en-US" w:bidi="ar-SA"/>
      </w:rPr>
    </w:lvl>
    <w:lvl w:ilvl="8" w:tentative="0">
      <w:start w:val="0"/>
      <w:numFmt w:val="bullet"/>
      <w:lvlText w:val="•"/>
      <w:lvlJc w:val="left"/>
      <w:pPr>
        <w:ind w:left="8708" w:hanging="363"/>
      </w:pPr>
      <w:rPr>
        <w:rFonts w:hint="default"/>
        <w:lang w:val="en-US" w:eastAsia="en-US" w:bidi="ar-SA"/>
      </w:rPr>
    </w:lvl>
  </w:abstractNum>
  <w:abstractNum w:abstractNumId="9">
    <w:nsid w:val="2A8F537B"/>
    <w:multiLevelType w:val="multilevel"/>
    <w:tmpl w:val="2A8F537B"/>
    <w:lvl w:ilvl="0" w:tentative="0">
      <w:start w:val="0"/>
      <w:numFmt w:val="bullet"/>
      <w:lvlText w:val=""/>
      <w:lvlJc w:val="left"/>
      <w:pPr>
        <w:ind w:left="839" w:hanging="363"/>
      </w:pPr>
      <w:rPr>
        <w:rFonts w:hint="default" w:ascii="Symbol" w:hAnsi="Symbol" w:eastAsia="Symbol" w:cs="Symbol"/>
        <w:spacing w:val="0"/>
        <w:w w:val="98"/>
        <w:lang w:val="en-US" w:eastAsia="en-US" w:bidi="ar-SA"/>
      </w:rPr>
    </w:lvl>
    <w:lvl w:ilvl="1" w:tentative="0">
      <w:start w:val="0"/>
      <w:numFmt w:val="bullet"/>
      <w:lvlText w:val="•"/>
      <w:lvlJc w:val="left"/>
      <w:pPr>
        <w:ind w:left="1816" w:hanging="363"/>
      </w:pPr>
      <w:rPr>
        <w:rFonts w:hint="default"/>
        <w:lang w:val="en-US" w:eastAsia="en-US" w:bidi="ar-SA"/>
      </w:rPr>
    </w:lvl>
    <w:lvl w:ilvl="2" w:tentative="0">
      <w:start w:val="0"/>
      <w:numFmt w:val="bullet"/>
      <w:lvlText w:val="•"/>
      <w:lvlJc w:val="left"/>
      <w:pPr>
        <w:ind w:left="2792" w:hanging="363"/>
      </w:pPr>
      <w:rPr>
        <w:rFonts w:hint="default"/>
        <w:lang w:val="en-US" w:eastAsia="en-US" w:bidi="ar-SA"/>
      </w:rPr>
    </w:lvl>
    <w:lvl w:ilvl="3" w:tentative="0">
      <w:start w:val="0"/>
      <w:numFmt w:val="bullet"/>
      <w:lvlText w:val="•"/>
      <w:lvlJc w:val="left"/>
      <w:pPr>
        <w:ind w:left="3768" w:hanging="363"/>
      </w:pPr>
      <w:rPr>
        <w:rFonts w:hint="default"/>
        <w:lang w:val="en-US" w:eastAsia="en-US" w:bidi="ar-SA"/>
      </w:rPr>
    </w:lvl>
    <w:lvl w:ilvl="4" w:tentative="0">
      <w:start w:val="0"/>
      <w:numFmt w:val="bullet"/>
      <w:lvlText w:val="•"/>
      <w:lvlJc w:val="left"/>
      <w:pPr>
        <w:ind w:left="4744" w:hanging="363"/>
      </w:pPr>
      <w:rPr>
        <w:rFonts w:hint="default"/>
        <w:lang w:val="en-US" w:eastAsia="en-US" w:bidi="ar-SA"/>
      </w:rPr>
    </w:lvl>
    <w:lvl w:ilvl="5" w:tentative="0">
      <w:start w:val="0"/>
      <w:numFmt w:val="bullet"/>
      <w:lvlText w:val="•"/>
      <w:lvlJc w:val="left"/>
      <w:pPr>
        <w:ind w:left="5720" w:hanging="363"/>
      </w:pPr>
      <w:rPr>
        <w:rFonts w:hint="default"/>
        <w:lang w:val="en-US" w:eastAsia="en-US" w:bidi="ar-SA"/>
      </w:rPr>
    </w:lvl>
    <w:lvl w:ilvl="6" w:tentative="0">
      <w:start w:val="0"/>
      <w:numFmt w:val="bullet"/>
      <w:lvlText w:val="•"/>
      <w:lvlJc w:val="left"/>
      <w:pPr>
        <w:ind w:left="6696" w:hanging="363"/>
      </w:pPr>
      <w:rPr>
        <w:rFonts w:hint="default"/>
        <w:lang w:val="en-US" w:eastAsia="en-US" w:bidi="ar-SA"/>
      </w:rPr>
    </w:lvl>
    <w:lvl w:ilvl="7" w:tentative="0">
      <w:start w:val="0"/>
      <w:numFmt w:val="bullet"/>
      <w:lvlText w:val="•"/>
      <w:lvlJc w:val="left"/>
      <w:pPr>
        <w:ind w:left="7672" w:hanging="363"/>
      </w:pPr>
      <w:rPr>
        <w:rFonts w:hint="default"/>
        <w:lang w:val="en-US" w:eastAsia="en-US" w:bidi="ar-SA"/>
      </w:rPr>
    </w:lvl>
    <w:lvl w:ilvl="8" w:tentative="0">
      <w:start w:val="0"/>
      <w:numFmt w:val="bullet"/>
      <w:lvlText w:val="•"/>
      <w:lvlJc w:val="left"/>
      <w:pPr>
        <w:ind w:left="8648" w:hanging="363"/>
      </w:pPr>
      <w:rPr>
        <w:rFonts w:hint="default"/>
        <w:lang w:val="en-US" w:eastAsia="en-US" w:bidi="ar-SA"/>
      </w:rPr>
    </w:lvl>
  </w:abstractNum>
  <w:abstractNum w:abstractNumId="10">
    <w:nsid w:val="59ADCABA"/>
    <w:multiLevelType w:val="multilevel"/>
    <w:tmpl w:val="59ADCABA"/>
    <w:lvl w:ilvl="0" w:tentative="0">
      <w:start w:val="0"/>
      <w:numFmt w:val="bullet"/>
      <w:lvlText w:val=""/>
      <w:lvlJc w:val="left"/>
      <w:pPr>
        <w:ind w:left="1506"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410" w:hanging="360"/>
      </w:pPr>
      <w:rPr>
        <w:rFonts w:hint="default"/>
        <w:lang w:val="en-US" w:eastAsia="en-US" w:bidi="ar-SA"/>
      </w:rPr>
    </w:lvl>
    <w:lvl w:ilvl="2" w:tentative="0">
      <w:start w:val="0"/>
      <w:numFmt w:val="bullet"/>
      <w:lvlText w:val="•"/>
      <w:lvlJc w:val="left"/>
      <w:pPr>
        <w:ind w:left="3320" w:hanging="360"/>
      </w:pPr>
      <w:rPr>
        <w:rFonts w:hint="default"/>
        <w:lang w:val="en-US" w:eastAsia="en-US" w:bidi="ar-SA"/>
      </w:rPr>
    </w:lvl>
    <w:lvl w:ilvl="3" w:tentative="0">
      <w:start w:val="0"/>
      <w:numFmt w:val="bullet"/>
      <w:lvlText w:val="•"/>
      <w:lvlJc w:val="left"/>
      <w:pPr>
        <w:ind w:left="4230" w:hanging="360"/>
      </w:pPr>
      <w:rPr>
        <w:rFonts w:hint="default"/>
        <w:lang w:val="en-US" w:eastAsia="en-US" w:bidi="ar-SA"/>
      </w:rPr>
    </w:lvl>
    <w:lvl w:ilvl="4" w:tentative="0">
      <w:start w:val="0"/>
      <w:numFmt w:val="bullet"/>
      <w:lvlText w:val="•"/>
      <w:lvlJc w:val="left"/>
      <w:pPr>
        <w:ind w:left="5140" w:hanging="360"/>
      </w:pPr>
      <w:rPr>
        <w:rFonts w:hint="default"/>
        <w:lang w:val="en-US" w:eastAsia="en-US" w:bidi="ar-SA"/>
      </w:rPr>
    </w:lvl>
    <w:lvl w:ilvl="5" w:tentative="0">
      <w:start w:val="0"/>
      <w:numFmt w:val="bullet"/>
      <w:lvlText w:val="•"/>
      <w:lvlJc w:val="left"/>
      <w:pPr>
        <w:ind w:left="6050" w:hanging="360"/>
      </w:pPr>
      <w:rPr>
        <w:rFonts w:hint="default"/>
        <w:lang w:val="en-US" w:eastAsia="en-US" w:bidi="ar-SA"/>
      </w:rPr>
    </w:lvl>
    <w:lvl w:ilvl="6" w:tentative="0">
      <w:start w:val="0"/>
      <w:numFmt w:val="bullet"/>
      <w:lvlText w:val="•"/>
      <w:lvlJc w:val="left"/>
      <w:pPr>
        <w:ind w:left="6960" w:hanging="360"/>
      </w:pPr>
      <w:rPr>
        <w:rFonts w:hint="default"/>
        <w:lang w:val="en-US" w:eastAsia="en-US" w:bidi="ar-SA"/>
      </w:rPr>
    </w:lvl>
    <w:lvl w:ilvl="7" w:tentative="0">
      <w:start w:val="0"/>
      <w:numFmt w:val="bullet"/>
      <w:lvlText w:val="•"/>
      <w:lvlJc w:val="left"/>
      <w:pPr>
        <w:ind w:left="7870" w:hanging="360"/>
      </w:pPr>
      <w:rPr>
        <w:rFonts w:hint="default"/>
        <w:lang w:val="en-US" w:eastAsia="en-US" w:bidi="ar-SA"/>
      </w:rPr>
    </w:lvl>
    <w:lvl w:ilvl="8" w:tentative="0">
      <w:start w:val="0"/>
      <w:numFmt w:val="bullet"/>
      <w:lvlText w:val="•"/>
      <w:lvlJc w:val="left"/>
      <w:pPr>
        <w:ind w:left="8780" w:hanging="360"/>
      </w:pPr>
      <w:rPr>
        <w:rFonts w:hint="default"/>
        <w:lang w:val="en-US" w:eastAsia="en-US" w:bidi="ar-SA"/>
      </w:rPr>
    </w:lvl>
  </w:abstractNum>
  <w:abstractNum w:abstractNumId="11">
    <w:nsid w:val="5A241D34"/>
    <w:multiLevelType w:val="multilevel"/>
    <w:tmpl w:val="5A241D34"/>
    <w:lvl w:ilvl="0" w:tentative="0">
      <w:start w:val="4"/>
      <w:numFmt w:val="decimal"/>
      <w:lvlText w:val="%1"/>
      <w:lvlJc w:val="left"/>
      <w:pPr>
        <w:ind w:left="539" w:hanging="423"/>
        <w:jc w:val="left"/>
      </w:pPr>
      <w:rPr>
        <w:rFonts w:hint="default"/>
        <w:lang w:val="en-US" w:eastAsia="en-US" w:bidi="ar-SA"/>
      </w:rPr>
    </w:lvl>
    <w:lvl w:ilvl="1" w:tentative="0">
      <w:start w:val="1"/>
      <w:numFmt w:val="decimal"/>
      <w:lvlText w:val="%1.%2"/>
      <w:lvlJc w:val="left"/>
      <w:pPr>
        <w:ind w:left="539" w:hanging="423"/>
        <w:jc w:val="left"/>
      </w:pPr>
      <w:rPr>
        <w:rFonts w:hint="default"/>
        <w:spacing w:val="0"/>
        <w:w w:val="98"/>
        <w:lang w:val="en-US" w:eastAsia="en-US" w:bidi="ar-SA"/>
      </w:rPr>
    </w:lvl>
    <w:lvl w:ilvl="2" w:tentative="0">
      <w:start w:val="0"/>
      <w:numFmt w:val="bullet"/>
      <w:lvlText w:val=""/>
      <w:lvlJc w:val="left"/>
      <w:pPr>
        <w:ind w:left="542" w:hanging="433"/>
      </w:pPr>
      <w:rPr>
        <w:rFonts w:hint="default" w:ascii="Symbol" w:hAnsi="Symbol" w:eastAsia="Symbol" w:cs="Symbol"/>
        <w:b w:val="0"/>
        <w:bCs w:val="0"/>
        <w:i w:val="0"/>
        <w:iCs w:val="0"/>
        <w:spacing w:val="0"/>
        <w:w w:val="99"/>
        <w:sz w:val="20"/>
        <w:szCs w:val="20"/>
        <w:lang w:val="en-US" w:eastAsia="en-US" w:bidi="ar-SA"/>
      </w:rPr>
    </w:lvl>
    <w:lvl w:ilvl="3" w:tentative="0">
      <w:start w:val="0"/>
      <w:numFmt w:val="bullet"/>
      <w:lvlText w:val="•"/>
      <w:lvlJc w:val="left"/>
      <w:pPr>
        <w:ind w:left="3558" w:hanging="433"/>
      </w:pPr>
      <w:rPr>
        <w:rFonts w:hint="default"/>
        <w:lang w:val="en-US" w:eastAsia="en-US" w:bidi="ar-SA"/>
      </w:rPr>
    </w:lvl>
    <w:lvl w:ilvl="4" w:tentative="0">
      <w:start w:val="0"/>
      <w:numFmt w:val="bullet"/>
      <w:lvlText w:val="•"/>
      <w:lvlJc w:val="left"/>
      <w:pPr>
        <w:ind w:left="4564" w:hanging="433"/>
      </w:pPr>
      <w:rPr>
        <w:rFonts w:hint="default"/>
        <w:lang w:val="en-US" w:eastAsia="en-US" w:bidi="ar-SA"/>
      </w:rPr>
    </w:lvl>
    <w:lvl w:ilvl="5" w:tentative="0">
      <w:start w:val="0"/>
      <w:numFmt w:val="bullet"/>
      <w:lvlText w:val="•"/>
      <w:lvlJc w:val="left"/>
      <w:pPr>
        <w:ind w:left="5570" w:hanging="433"/>
      </w:pPr>
      <w:rPr>
        <w:rFonts w:hint="default"/>
        <w:lang w:val="en-US" w:eastAsia="en-US" w:bidi="ar-SA"/>
      </w:rPr>
    </w:lvl>
    <w:lvl w:ilvl="6" w:tentative="0">
      <w:start w:val="0"/>
      <w:numFmt w:val="bullet"/>
      <w:lvlText w:val="•"/>
      <w:lvlJc w:val="left"/>
      <w:pPr>
        <w:ind w:left="6576" w:hanging="433"/>
      </w:pPr>
      <w:rPr>
        <w:rFonts w:hint="default"/>
        <w:lang w:val="en-US" w:eastAsia="en-US" w:bidi="ar-SA"/>
      </w:rPr>
    </w:lvl>
    <w:lvl w:ilvl="7" w:tentative="0">
      <w:start w:val="0"/>
      <w:numFmt w:val="bullet"/>
      <w:lvlText w:val="•"/>
      <w:lvlJc w:val="left"/>
      <w:pPr>
        <w:ind w:left="7582" w:hanging="433"/>
      </w:pPr>
      <w:rPr>
        <w:rFonts w:hint="default"/>
        <w:lang w:val="en-US" w:eastAsia="en-US" w:bidi="ar-SA"/>
      </w:rPr>
    </w:lvl>
    <w:lvl w:ilvl="8" w:tentative="0">
      <w:start w:val="0"/>
      <w:numFmt w:val="bullet"/>
      <w:lvlText w:val="•"/>
      <w:lvlJc w:val="left"/>
      <w:pPr>
        <w:ind w:left="8588" w:hanging="433"/>
      </w:pPr>
      <w:rPr>
        <w:rFonts w:hint="default"/>
        <w:lang w:val="en-US" w:eastAsia="en-US" w:bidi="ar-SA"/>
      </w:rPr>
    </w:lvl>
  </w:abstractNum>
  <w:abstractNum w:abstractNumId="12">
    <w:nsid w:val="72183CF9"/>
    <w:multiLevelType w:val="multilevel"/>
    <w:tmpl w:val="72183CF9"/>
    <w:lvl w:ilvl="0" w:tentative="0">
      <w:start w:val="3"/>
      <w:numFmt w:val="decimal"/>
      <w:lvlText w:val="%1"/>
      <w:lvlJc w:val="left"/>
      <w:pPr>
        <w:ind w:left="539" w:hanging="423"/>
        <w:jc w:val="left"/>
      </w:pPr>
      <w:rPr>
        <w:rFonts w:hint="default"/>
        <w:lang w:val="en-US" w:eastAsia="en-US" w:bidi="ar-SA"/>
      </w:rPr>
    </w:lvl>
    <w:lvl w:ilvl="1" w:tentative="0">
      <w:start w:val="1"/>
      <w:numFmt w:val="decimal"/>
      <w:lvlText w:val="%1.%2"/>
      <w:lvlJc w:val="left"/>
      <w:pPr>
        <w:ind w:left="539" w:hanging="423"/>
        <w:jc w:val="left"/>
      </w:pPr>
      <w:rPr>
        <w:rFonts w:hint="default"/>
        <w:spacing w:val="0"/>
        <w:w w:val="98"/>
        <w:lang w:val="en-US" w:eastAsia="en-US" w:bidi="ar-SA"/>
      </w:rPr>
    </w:lvl>
    <w:lvl w:ilvl="2" w:tentative="0">
      <w:start w:val="1"/>
      <w:numFmt w:val="decimal"/>
      <w:lvlText w:val="%3."/>
      <w:lvlJc w:val="left"/>
      <w:pPr>
        <w:ind w:left="1151" w:hanging="360"/>
        <w:jc w:val="left"/>
      </w:pPr>
      <w:rPr>
        <w:rFonts w:hint="default" w:ascii="Times New Roman" w:hAnsi="Times New Roman" w:eastAsia="Times New Roman" w:cs="Times New Roman"/>
        <w:b w:val="0"/>
        <w:bCs w:val="0"/>
        <w:i w:val="0"/>
        <w:iCs w:val="0"/>
        <w:spacing w:val="-1"/>
        <w:w w:val="98"/>
        <w:sz w:val="28"/>
        <w:szCs w:val="28"/>
        <w:lang w:val="en-US" w:eastAsia="en-US" w:bidi="ar-SA"/>
      </w:rPr>
    </w:lvl>
    <w:lvl w:ilvl="3" w:tentative="0">
      <w:start w:val="0"/>
      <w:numFmt w:val="bullet"/>
      <w:lvlText w:val="•"/>
      <w:lvlJc w:val="left"/>
      <w:pPr>
        <w:ind w:left="3257" w:hanging="360"/>
      </w:pPr>
      <w:rPr>
        <w:rFonts w:hint="default"/>
        <w:lang w:val="en-US" w:eastAsia="en-US" w:bidi="ar-SA"/>
      </w:rPr>
    </w:lvl>
    <w:lvl w:ilvl="4" w:tentative="0">
      <w:start w:val="0"/>
      <w:numFmt w:val="bullet"/>
      <w:lvlText w:val="•"/>
      <w:lvlJc w:val="left"/>
      <w:pPr>
        <w:ind w:left="4306" w:hanging="360"/>
      </w:pPr>
      <w:rPr>
        <w:rFonts w:hint="default"/>
        <w:lang w:val="en-US" w:eastAsia="en-US" w:bidi="ar-SA"/>
      </w:rPr>
    </w:lvl>
    <w:lvl w:ilvl="5" w:tentative="0">
      <w:start w:val="0"/>
      <w:numFmt w:val="bullet"/>
      <w:lvlText w:val="•"/>
      <w:lvlJc w:val="left"/>
      <w:pPr>
        <w:ind w:left="5355" w:hanging="360"/>
      </w:pPr>
      <w:rPr>
        <w:rFonts w:hint="default"/>
        <w:lang w:val="en-US" w:eastAsia="en-US" w:bidi="ar-SA"/>
      </w:rPr>
    </w:lvl>
    <w:lvl w:ilvl="6" w:tentative="0">
      <w:start w:val="0"/>
      <w:numFmt w:val="bullet"/>
      <w:lvlText w:val="•"/>
      <w:lvlJc w:val="left"/>
      <w:pPr>
        <w:ind w:left="6404" w:hanging="360"/>
      </w:pPr>
      <w:rPr>
        <w:rFonts w:hint="default"/>
        <w:lang w:val="en-US" w:eastAsia="en-US" w:bidi="ar-SA"/>
      </w:rPr>
    </w:lvl>
    <w:lvl w:ilvl="7" w:tentative="0">
      <w:start w:val="0"/>
      <w:numFmt w:val="bullet"/>
      <w:lvlText w:val="•"/>
      <w:lvlJc w:val="left"/>
      <w:pPr>
        <w:ind w:left="7453" w:hanging="360"/>
      </w:pPr>
      <w:rPr>
        <w:rFonts w:hint="default"/>
        <w:lang w:val="en-US" w:eastAsia="en-US" w:bidi="ar-SA"/>
      </w:rPr>
    </w:lvl>
    <w:lvl w:ilvl="8" w:tentative="0">
      <w:start w:val="0"/>
      <w:numFmt w:val="bullet"/>
      <w:lvlText w:val="•"/>
      <w:lvlJc w:val="left"/>
      <w:pPr>
        <w:ind w:left="8502" w:hanging="360"/>
      </w:pPr>
      <w:rPr>
        <w:rFonts w:hint="default"/>
        <w:lang w:val="en-US" w:eastAsia="en-US" w:bidi="ar-SA"/>
      </w:r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3CCE19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6"/>
      <w:ind w:left="731" w:right="1220"/>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spacing w:before="1"/>
      <w:ind w:left="119"/>
      <w:outlineLvl w:val="2"/>
    </w:pPr>
    <w:rPr>
      <w:rFonts w:ascii="Calibri" w:hAnsi="Calibri" w:eastAsia="Calibri" w:cs="Calibri"/>
      <w:sz w:val="32"/>
      <w:szCs w:val="32"/>
      <w:lang w:val="en-US" w:eastAsia="en-US" w:bidi="ar-SA"/>
    </w:rPr>
  </w:style>
  <w:style w:type="paragraph" w:styleId="4">
    <w:name w:val="heading 3"/>
    <w:basedOn w:val="1"/>
    <w:qFormat/>
    <w:uiPriority w:val="1"/>
    <w:pPr>
      <w:ind w:left="623"/>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ind w:left="537" w:hanging="421"/>
      <w:outlineLvl w:val="4"/>
    </w:pPr>
    <w:rPr>
      <w:rFonts w:ascii="Times New Roman" w:hAnsi="Times New Roman" w:eastAsia="Times New Roman" w:cs="Times New Roman"/>
      <w:b/>
      <w:bCs/>
      <w:sz w:val="28"/>
      <w:szCs w:val="28"/>
      <w:lang w:val="en-US" w:eastAsia="en-US" w:bidi="ar-SA"/>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8"/>
      <w:szCs w:val="28"/>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537" w:hanging="360"/>
    </w:pPr>
    <w:rPr>
      <w:rFonts w:ascii="Times New Roman" w:hAnsi="Times New Roman" w:eastAsia="Times New Roman" w:cs="Times New Roman"/>
      <w:lang w:val="en-US" w:eastAsia="en-US" w:bidi="ar-SA"/>
    </w:rPr>
  </w:style>
  <w:style w:type="paragraph" w:customStyle="1" w:styleId="11">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TotalTime>1</TotalTime>
  <ScaleCrop>false</ScaleCrop>
  <LinksUpToDate>false</LinksUpToDate>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2024-08-20T08:19:00Z</dcterms:created>
  <dc:creator>srini</dc:creator>
  <cp:lastModifiedBy>SriRam</cp:lastModifiedBy>
  <dcterms:modified xsi:type="dcterms:W3CDTF">2024-08-20T08:21:30Z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2023-01-02T00:00:00Z</vt:filetime>
  </property>
  <property fmtid="{D5CDD505-2E9C-101B-9397-08002B2CF9AE}" pid="3" name="Creator">
    <vt:lpwstr>Microsoft® Word 2019</vt:lpwstr>
  </property>
  <property fmtid="{D5CDD505-2E9C-101B-9397-08002B2CF9AE}" pid="4" name="LastSaved">
    <vt:filetime>2024-08-20T00:00:00Z</vt:filetime>
  </property>
  <property fmtid="{D5CDD505-2E9C-101B-9397-08002B2CF9AE}" pid="5" name="Producer">
    <vt:lpwstr>Microsoft® Word 2019</vt:lpwstr>
  </property>
  <property fmtid="{D5CDD505-2E9C-101B-9397-08002B2CF9AE}" pid="6" name="KSOProductBuildVer">
    <vt:lpwstr>1033-12.2.0.17562</vt:lpwstr>
  </property>
  <property fmtid="{D5CDD505-2E9C-101B-9397-08002B2CF9AE}" pid="7" name="ICV">
    <vt:lpwstr>3CBFBC5088E04E45B4EC8DD2F46E04D6_13</vt:lpwstr>
  </property>
</Properties>
</file>